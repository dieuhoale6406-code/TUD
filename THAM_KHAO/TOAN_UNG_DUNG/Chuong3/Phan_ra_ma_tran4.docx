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FC99F">
      <w:pPr>
        <w:pStyle w:val="2"/>
      </w:pPr>
      <w:r>
        <w:t>Các phương pháp phân rã ma trận</w:t>
      </w:r>
    </w:p>
    <w:p w14:paraId="4F3E5EF0">
      <w:pPr>
        <w:pStyle w:val="3"/>
      </w:pPr>
      <w:r>
        <w:t>1. Phân rã Cholesky</w:t>
      </w:r>
    </w:p>
    <w:p w14:paraId="6105500B">
      <w:r>
        <w:t>Phân rã Cholesky áp dụng cho ma trận vuông, đối xứng và xác định dương. Ma trận A có thể được phân rã thành A = L * L^T, trong đó L là ma trận tam giác dưới.</w:t>
      </w:r>
    </w:p>
    <w:p w14:paraId="12FAD796">
      <w:pPr>
        <w:pStyle w:val="4"/>
      </w:pPr>
      <w:r>
        <w:t>Thuật toán (ngôn ngữ tự nhiên)</w:t>
      </w:r>
    </w:p>
    <w:p w14:paraId="7603AB7A">
      <w:r>
        <w:t>1. Kiểm tra A có đối xứng không.</w:t>
      </w:r>
      <w:r>
        <w:br w:type="textWrapping"/>
      </w:r>
      <w:r>
        <w:t>2. Kiểm tra A có xác định dương không.</w:t>
      </w:r>
      <w:r>
        <w:br w:type="textWrapping"/>
      </w:r>
      <w:r>
        <w:t>3. Thực hiện tính toán các phần tử của ma trận L theo công thức:</w:t>
      </w:r>
      <w:r>
        <w:br w:type="textWrapping"/>
      </w:r>
      <w:r>
        <w:t xml:space="preserve">   - Với phần tử đường chéo: L[i][i] = sqrt(A[i][i] - tổng).</w:t>
      </w:r>
      <w:r>
        <w:br w:type="textWrapping"/>
      </w:r>
      <w:r>
        <w:t xml:space="preserve">   - Với phần tử dưới đường chéo: L[i][j] = (A[i][j] - tổng) / L[j][j].</w:t>
      </w:r>
      <w:r>
        <w:br w:type="textWrapping"/>
      </w:r>
      <w:r>
        <w:t>4. Nếu tại bất kỳ bước nào giá trị âm hoặc chia cho 0, dừng lại (không phân rã được).</w:t>
      </w:r>
    </w:p>
    <w:p w14:paraId="5514D003">
      <w:pPr>
        <w:pStyle w:val="4"/>
      </w:pPr>
      <w:r>
        <w:t>Mã giả</w:t>
      </w:r>
    </w:p>
    <w:p w14:paraId="4F7F6BC4">
      <w:r>
        <w:t>Input: Ma trận A (n x n)</w:t>
      </w:r>
      <w:r>
        <w:br w:type="textWrapping"/>
      </w:r>
      <w:r>
        <w:t>Output: Ma trận L</w:t>
      </w:r>
      <w:r>
        <w:br w:type="textWrapping"/>
      </w:r>
      <w:r>
        <w:br w:type="textWrapping"/>
      </w:r>
      <w:r>
        <w:t>for i = 1 to n:</w:t>
      </w:r>
      <w:r>
        <w:br w:type="textWrapping"/>
      </w:r>
      <w:r>
        <w:t xml:space="preserve">    for j = 1 to i:</w:t>
      </w:r>
      <w:r>
        <w:br w:type="textWrapping"/>
      </w:r>
      <w:r>
        <w:t xml:space="preserve">        sum = 0</w:t>
      </w:r>
      <w:r>
        <w:br w:type="textWrapping"/>
      </w:r>
      <w:r>
        <w:t xml:space="preserve">        for k = 1 to j-1:</w:t>
      </w:r>
      <w:r>
        <w:br w:type="textWrapping"/>
      </w:r>
      <w:r>
        <w:t xml:space="preserve">            sum += L[i][k] * L[j][k]</w:t>
      </w:r>
      <w:r>
        <w:br w:type="textWrapping"/>
      </w:r>
      <w:r>
        <w:t xml:space="preserve">        if i == j:</w:t>
      </w:r>
      <w:r>
        <w:br w:type="textWrapping"/>
      </w:r>
      <w:r>
        <w:t xml:space="preserve">            L[i][j] = sqrt(A[i][i] - sum)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L[i][j] = (A[i][j] - sum) / L[j][j]</w:t>
      </w:r>
    </w:p>
    <w:p w14:paraId="28AE9D2E">
      <w:pPr>
        <w:pStyle w:val="3"/>
      </w:pPr>
      <w:r>
        <w:t>2. Phân rã theo giá trị riêng (Eigendecomposition)</w:t>
      </w:r>
    </w:p>
    <w:p w14:paraId="7383007C">
      <w:r>
        <w:t>Eigendecomposition áp dụng cho ma trận vuông, thường là đối xứng. Ma trận A có thể viết dưới dạng A = V * D * V^T, trong đó D là ma trận đường chéo chứa giá trị riêng, V chứa các vector riêng.</w:t>
      </w:r>
    </w:p>
    <w:p w14:paraId="02AC3BF4">
      <w:pPr>
        <w:pStyle w:val="4"/>
      </w:pPr>
      <w:r>
        <w:t>Thuật toán (ngôn ngữ tự nhiên)</w:t>
      </w:r>
    </w:p>
    <w:p w14:paraId="7ED38EC4">
      <w:r>
        <w:t>1. Kiểm tra ma trận A có đối xứng không.</w:t>
      </w:r>
      <w:r>
        <w:br w:type="textWrapping"/>
      </w:r>
      <w:r>
        <w:t>2. Dùng phương pháp Jacobi hoặc lặp để tìm giá trị riêng và vector riêng.</w:t>
      </w:r>
      <w:r>
        <w:br w:type="textWrapping"/>
      </w:r>
      <w:r>
        <w:t>3. Tạo ma trận D từ giá trị riêng.</w:t>
      </w:r>
      <w:r>
        <w:br w:type="textWrapping"/>
      </w:r>
      <w:r>
        <w:t>4. Tạo ma trận V từ vector riêng (theo cột).</w:t>
      </w:r>
      <w:r>
        <w:br w:type="textWrapping"/>
      </w:r>
      <w:r>
        <w:t>5. Kết quả: A = V * D * V^T.</w:t>
      </w:r>
    </w:p>
    <w:p w14:paraId="79B57971">
      <w:pPr>
        <w:pStyle w:val="4"/>
      </w:pPr>
      <w:r>
        <w:t>Mã giả</w:t>
      </w:r>
    </w:p>
    <w:p w14:paraId="291509E9">
      <w:r>
        <w:t>Input: Ma trận A (n x n)</w:t>
      </w:r>
      <w:r>
        <w:br w:type="textWrapping"/>
      </w:r>
      <w:r>
        <w:t>Output: Ma trận D, V</w:t>
      </w:r>
      <w:r>
        <w:br w:type="textWrapping"/>
      </w:r>
      <w:r>
        <w:br w:type="textWrapping"/>
      </w:r>
      <w:r>
        <w:t>Khởi tạo V = I</w:t>
      </w:r>
      <w:r>
        <w:br w:type="textWrapping"/>
      </w:r>
      <w:r>
        <w:t>for lap = 1 to MaxLap:</w:t>
      </w:r>
      <w:r>
        <w:br w:type="textWrapping"/>
      </w:r>
      <w:r>
        <w:t xml:space="preserve">    Tìm p,q sao cho |A[p][q]| lớn nhất</w:t>
      </w:r>
      <w:r>
        <w:br w:type="textWrapping"/>
      </w:r>
      <w:r>
        <w:t xml:space="preserve">    Tính góc xoay theta</w:t>
      </w:r>
      <w:r>
        <w:br w:type="textWrapping"/>
      </w:r>
      <w:r>
        <w:t xml:space="preserve">    Cập nhật A bằng phép quay Jacobi</w:t>
      </w:r>
      <w:r>
        <w:br w:type="textWrapping"/>
      </w:r>
      <w:r>
        <w:t xml:space="preserve">    Cập nhật V tương ứng</w:t>
      </w:r>
      <w:r>
        <w:br w:type="textWrapping"/>
      </w:r>
      <w:r>
        <w:t>D = A (sau khi hội tụ, đường chéo là giá trị riêng)</w:t>
      </w:r>
    </w:p>
    <w:p w14:paraId="15FD7205">
      <w:pPr>
        <w:pStyle w:val="3"/>
      </w:pPr>
      <w:r>
        <w:t>3. Phân rã giá trị kỳ dị (SVD)</w:t>
      </w:r>
    </w:p>
    <w:p w14:paraId="4CF6C80C">
      <w:r>
        <w:t>SVD là phương pháp phân rã tổng quát cho mọi ma trận A (kích thước m x n). Ma trận A có thể viết dưới dạng A = U * Σ * V^T.</w:t>
      </w:r>
    </w:p>
    <w:p w14:paraId="6F23D902">
      <w:pPr>
        <w:pStyle w:val="4"/>
      </w:pPr>
      <w:r>
        <w:t>Thuật toán (ngôn ngữ tự nhiên)</w:t>
      </w:r>
    </w:p>
    <w:p w14:paraId="0F061451">
      <w:r>
        <w:t>1. Tính A^T * A.</w:t>
      </w:r>
      <w:r>
        <w:br w:type="textWrapping"/>
      </w:r>
      <w:r>
        <w:t>2. Tìm giá trị riêng và vector riêng của A^T * A.</w:t>
      </w:r>
      <w:r>
        <w:br w:type="textWrapping"/>
      </w:r>
      <w:r>
        <w:t>3. Các vector riêng tạo thành ma trận V.</w:t>
      </w:r>
      <w:r>
        <w:br w:type="textWrapping"/>
      </w:r>
      <w:r>
        <w:t>4. Các căn bậc hai của giá trị riêng là các giá trị kỳ dị, tạo thành Σ.</w:t>
      </w:r>
      <w:r>
        <w:br w:type="textWrapping"/>
      </w:r>
      <w:r>
        <w:t>5. Tính U = A * V / σ_i.</w:t>
      </w:r>
      <w:r>
        <w:br w:type="textWrapping"/>
      </w:r>
      <w:r>
        <w:t>6. Bổ sung trực chuẩn để U đầy đủ.</w:t>
      </w:r>
    </w:p>
    <w:p w14:paraId="7B9F8C7B">
      <w:pPr>
        <w:pStyle w:val="4"/>
      </w:pPr>
      <w:r>
        <w:t>Mã giả</w:t>
      </w:r>
    </w:p>
    <w:p w14:paraId="3221DF3F">
      <w:r>
        <w:t>Input: Ma trận A (m x n)</w:t>
      </w:r>
      <w:r>
        <w:br w:type="textWrapping"/>
      </w:r>
      <w:r>
        <w:t>Output: Ma trận U, Σ, V</w:t>
      </w:r>
      <w:r>
        <w:br w:type="textWrapping"/>
      </w:r>
      <w:r>
        <w:br w:type="textWrapping"/>
      </w:r>
      <w:r>
        <w:t>Tính B = A^T * A</w:t>
      </w:r>
      <w:r>
        <w:br w:type="textWrapping"/>
      </w:r>
      <w:r>
        <w:t>Phân rã B = V * D * V^T</w:t>
      </w:r>
      <w:r>
        <w:br w:type="textWrapping"/>
      </w:r>
      <w:r>
        <w:t>Σ[i] = sqrt(D[i])</w:t>
      </w:r>
      <w:r>
        <w:br w:type="textWrapping"/>
      </w:r>
      <w:r>
        <w:t>for i = 1 to n:</w:t>
      </w:r>
      <w:r>
        <w:br w:type="textWrapping"/>
      </w:r>
      <w:r>
        <w:t xml:space="preserve">    U[:,i] = (A * V[:,i]) / Σ[i]</w:t>
      </w:r>
      <w:r>
        <w:br w:type="textWrapping"/>
      </w:r>
      <w:r>
        <w:t>Bổ sung trực chuẩn cho U nếu cần</w:t>
      </w:r>
    </w:p>
    <w:p w14:paraId="2F7F56E0">
      <w:pPr>
        <w:pStyle w:val="3"/>
      </w:pPr>
      <w:r>
        <w:t>4. Thuật toán Jacobi</w:t>
      </w:r>
    </w:p>
    <w:p w14:paraId="5B7D839C">
      <w:pPr>
        <w:pStyle w:val="4"/>
      </w:pPr>
      <w:r>
        <w:t>Thuật toán (ngôn ngữ tự nhiên)</w:t>
      </w:r>
    </w:p>
    <w:p w14:paraId="592B6858">
      <w:r>
        <w:t>1. Bắt đầu với ma trận A đối xứng.</w:t>
      </w:r>
      <w:r>
        <w:br w:type="textWrapping"/>
      </w:r>
      <w:r>
        <w:t>2. Lặp lại: tìm phần tử ngoài đường chéo có giá trị tuyệt đối lớn nhất A[p][q].</w:t>
      </w:r>
      <w:r>
        <w:br w:type="textWrapping"/>
      </w:r>
      <w:r>
        <w:t>3. Tính góc xoay Jacobi để triệt tiêu A[p][q].</w:t>
      </w:r>
      <w:r>
        <w:br w:type="textWrapping"/>
      </w:r>
      <w:r>
        <w:t>4. Cập nhật ma trận A = P^T * A * P, trong đó P là ma trận quay.</w:t>
      </w:r>
      <w:r>
        <w:br w:type="textWrapping"/>
      </w:r>
      <w:r>
        <w:t>5. Cập nhật ma trận V (tích lũy vector riêng).</w:t>
      </w:r>
      <w:r>
        <w:br w:type="textWrapping"/>
      </w:r>
      <w:r>
        <w:t>6. Lặp lại cho đến khi tất cả các phần tử ngoài đường chéo nhỏ hơn ngưỡng ε.</w:t>
      </w:r>
      <w:r>
        <w:br w:type="textWrapping"/>
      </w:r>
      <w:r>
        <w:t>7. Các giá trị đường chéo còn lại là giá trị riêng, V chứa vector riêng.</w:t>
      </w:r>
    </w:p>
    <w:p w14:paraId="20E23DDA">
      <w:pPr>
        <w:pStyle w:val="4"/>
      </w:pPr>
      <w:r>
        <w:t>Mã giả</w:t>
      </w:r>
    </w:p>
    <w:p w14:paraId="5E7BA88A">
      <w:r>
        <w:t>Input: Ma trận A (n x n)</w:t>
      </w:r>
      <w:r>
        <w:br w:type="textWrapping"/>
      </w:r>
      <w:r>
        <w:t>Output: Ma trận D, V</w:t>
      </w:r>
      <w:r>
        <w:br w:type="textWrapping"/>
      </w:r>
      <w:r>
        <w:br w:type="textWrapping"/>
      </w:r>
      <w:r>
        <w:t>Khởi tạo V = I</w:t>
      </w:r>
      <w:r>
        <w:br w:type="textWrapping"/>
      </w:r>
      <w:r>
        <w:t>while (tồn tại |A[p][q]| &gt; ε):</w:t>
      </w:r>
      <w:r>
        <w:br w:type="textWrapping"/>
      </w:r>
      <w:r>
        <w:t xml:space="preserve">    Tìm p,q với |A[p][q]| lớn nhất</w:t>
      </w:r>
      <w:r>
        <w:br w:type="textWrapping"/>
      </w:r>
      <w:r>
        <w:t xml:space="preserve">    Tính θ = (A[q][q] - A[p][p]) / (2*A[p][q])</w:t>
      </w:r>
      <w:r>
        <w:br w:type="textWrapping"/>
      </w:r>
      <w:r>
        <w:t xml:space="preserve">    Tính t = sign(θ)/( |θ| + sqrt(θ^2+1) )</w:t>
      </w:r>
      <w:r>
        <w:br w:type="textWrapping"/>
      </w:r>
      <w:r>
        <w:t xml:space="preserve">    Tính cos, sin từ t</w:t>
      </w:r>
      <w:r>
        <w:br w:type="textWrapping"/>
      </w:r>
      <w:r>
        <w:t xml:space="preserve">    Cập nhật A = P^T * A * P</w:t>
      </w:r>
      <w:r>
        <w:br w:type="textWrapping"/>
      </w:r>
      <w:r>
        <w:t xml:space="preserve">    Cập nhật V = V * P</w:t>
      </w:r>
      <w:r>
        <w:br w:type="textWrapping"/>
      </w:r>
      <w:r>
        <w:t>D = A</w:t>
      </w:r>
    </w:p>
    <w:p w14:paraId="00BE99EB">
      <w:pPr>
        <w:pStyle w:val="3"/>
      </w:pPr>
      <w:r>
        <w:t>5. Thuật toán Lũy thừa (Power Method)</w:t>
      </w:r>
    </w:p>
    <w:p w14:paraId="3F16AF17">
      <w:pPr>
        <w:pStyle w:val="4"/>
      </w:pPr>
      <w:r>
        <w:t>Thuật toán (ngôn ngữ tự nhiên)</w:t>
      </w:r>
    </w:p>
    <w:p w14:paraId="75F46AC7">
      <w:r>
        <w:t>1. Chọn một vector khởi tạo x0 khác 0.</w:t>
      </w:r>
      <w:r>
        <w:br w:type="textWrapping"/>
      </w:r>
      <w:r>
        <w:t>2. Chuẩn hóa x0 để tránh tràn số.</w:t>
      </w:r>
      <w:r>
        <w:br w:type="textWrapping"/>
      </w:r>
      <w:r>
        <w:t>3. Lặp lại:</w:t>
      </w:r>
      <w:r>
        <w:br w:type="textWrapping"/>
      </w:r>
      <w:r>
        <w:t xml:space="preserve">   - y = A * x.</w:t>
      </w:r>
      <w:r>
        <w:br w:type="textWrapping"/>
      </w:r>
      <w:r>
        <w:t xml:space="preserve">   - λ = ||y|| (hoặc λ = (x^T * A * x) / (x^T * x)).</w:t>
      </w:r>
      <w:r>
        <w:br w:type="textWrapping"/>
      </w:r>
      <w:r>
        <w:t xml:space="preserve">   - x = y / ||y||.</w:t>
      </w:r>
      <w:r>
        <w:br w:type="textWrapping"/>
      </w:r>
      <w:r>
        <w:t>4. Dừng khi λ hội tụ (sai số giữa 2 lần lặp nhỏ hơn ε).</w:t>
      </w:r>
      <w:r>
        <w:br w:type="textWrapping"/>
      </w:r>
      <w:r>
        <w:t>5. Kết quả: λ là giá trị riêng lớn nhất, x là vector riêng ứng với λ.</w:t>
      </w:r>
    </w:p>
    <w:p w14:paraId="62AEB43C">
      <w:pPr>
        <w:pStyle w:val="4"/>
      </w:pPr>
      <w:r>
        <w:t>Mã giả</w:t>
      </w:r>
    </w:p>
    <w:p w14:paraId="186A04BE">
      <w:r>
        <w:t>Input: Ma trận A (n x n)</w:t>
      </w:r>
      <w:r>
        <w:br w:type="textWrapping"/>
      </w:r>
      <w:r>
        <w:t>Output: λ, x</w:t>
      </w:r>
      <w:r>
        <w:br w:type="textWrapping"/>
      </w:r>
      <w:r>
        <w:br w:type="textWrapping"/>
      </w:r>
      <w:r>
        <w:t>Khởi tạo x = vector ngẫu nhiên</w:t>
      </w:r>
      <w:r>
        <w:br w:type="textWrapping"/>
      </w:r>
      <w:r>
        <w:t>while (chưa hội tụ):</w:t>
      </w:r>
      <w:r>
        <w:br w:type="textWrapping"/>
      </w:r>
      <w:r>
        <w:t xml:space="preserve">    y = A * x</w:t>
      </w:r>
      <w:r>
        <w:br w:type="textWrapping"/>
      </w:r>
      <w:r>
        <w:t xml:space="preserve">    λ = ||y||</w:t>
      </w:r>
      <w:r>
        <w:br w:type="textWrapping"/>
      </w:r>
      <w:r>
        <w:t xml:space="preserve">    x = y / ||y||</w:t>
      </w:r>
      <w:r>
        <w:br w:type="textWrapping"/>
      </w:r>
      <w:r>
        <w:t>Kết quả: λ, x</w:t>
      </w:r>
    </w:p>
    <w:p w14:paraId="23DF264B">
      <w:pPr>
        <w:pStyle w:val="3"/>
      </w:pPr>
      <w:r>
        <w:t>6. Thuật toán Bao lồi (Convex Hull - Graham Scan)</w:t>
      </w:r>
    </w:p>
    <w:p w14:paraId="671BE886">
      <w:pPr>
        <w:pStyle w:val="4"/>
      </w:pPr>
      <w:r>
        <w:t>Thuật toán (ngôn ngữ tự nhiên)</w:t>
      </w:r>
    </w:p>
    <w:p w14:paraId="258F5676">
      <w:r>
        <w:t>1. Tìm điểm có tung độ nhỏ nhất (nếu bằng nhau thì lấy điểm có hoành độ nhỏ nhất), gọi là P0.</w:t>
      </w:r>
      <w:r>
        <w:br w:type="textWrapping"/>
      </w:r>
      <w:r>
        <w:t>2. Sắp xếp các điểm còn lại theo góc cực so với P0.</w:t>
      </w:r>
      <w:r>
        <w:br w:type="textWrapping"/>
      </w:r>
      <w:r>
        <w:t>3. Khởi tạo ngăn xếp với 3 điểm đầu tiên.</w:t>
      </w:r>
      <w:r>
        <w:br w:type="textWrapping"/>
      </w:r>
      <w:r>
        <w:t>4. Duyệt qua các điểm còn lại, với mỗi điểm Pi:</w:t>
      </w:r>
      <w:r>
        <w:br w:type="textWrapping"/>
      </w:r>
      <w:r>
        <w:t xml:space="preserve">   - Trong khi ngăn xếp có nhiều hơn 1 điểm và hướng rẽ từ 2 điểm trên đỉnh ngăn xếp đến Pi không phải là rẽ trái, loại bỏ điểm trên cùng của ngăn xếp.</w:t>
      </w:r>
      <w:r>
        <w:br w:type="textWrapping"/>
      </w:r>
      <w:r>
        <w:t xml:space="preserve">   - Thêm Pi vào ngăn xếp.</w:t>
      </w:r>
      <w:r>
        <w:br w:type="textWrapping"/>
      </w:r>
      <w:r>
        <w:t>5. Sau khi duyệt hết, các điểm trong ngăn xếp chính là bao lồi.</w:t>
      </w:r>
    </w:p>
    <w:p w14:paraId="6F5B5857">
      <w:pPr>
        <w:pStyle w:val="4"/>
      </w:pPr>
      <w:r>
        <w:t>Mã giả</w:t>
      </w:r>
    </w:p>
    <w:p w14:paraId="0786A7A8">
      <w:r>
        <w:t>Input: Tập hợp điểm P</w:t>
      </w:r>
      <w:r>
        <w:br w:type="textWrapping"/>
      </w:r>
      <w:r>
        <w:t>Output: Bao lồi H</w:t>
      </w:r>
      <w:r>
        <w:br w:type="textWrapping"/>
      </w:r>
      <w:r>
        <w:br w:type="textWrapping"/>
      </w:r>
      <w:r>
        <w:t>Tìm P0 (điểm thấp nhất, trái nhất)</w:t>
      </w:r>
      <w:r>
        <w:br w:type="textWrapping"/>
      </w:r>
      <w:r>
        <w:t>Sắp xếp P theo góc cực với P0</w:t>
      </w:r>
      <w:r>
        <w:br w:type="textWrapping"/>
      </w:r>
      <w:r>
        <w:t>Khởi tạo stack H với P0, P1, P2</w:t>
      </w:r>
      <w:r>
        <w:br w:type="textWrapping"/>
      </w:r>
      <w:r>
        <w:t>for i = 3 to n:</w:t>
      </w:r>
      <w:r>
        <w:br w:type="textWrapping"/>
      </w:r>
      <w:r>
        <w:t xml:space="preserve">    while (hướng(H[-2], H[-1], Pi) != rẽ trái):</w:t>
      </w:r>
      <w:r>
        <w:br w:type="textWrapping"/>
      </w:r>
      <w:r>
        <w:t xml:space="preserve">        Pop(H)</w:t>
      </w:r>
      <w:r>
        <w:br w:type="textWrapping"/>
      </w:r>
      <w:r>
        <w:t xml:space="preserve">    Push(H, Pi)</w:t>
      </w:r>
      <w:r>
        <w:br w:type="textWrapping"/>
      </w:r>
      <w:r>
        <w:t>Trả về H</w:t>
      </w:r>
    </w:p>
    <w:p w14:paraId="0714A9FF"/>
    <w:p w14:paraId="748C4A51"/>
    <w:p w14:paraId="24DDCFC7">
      <w:pPr>
        <w:rPr>
          <w:rFonts w:hint="default"/>
          <w:lang w:val="vi-VN"/>
        </w:rPr>
      </w:pPr>
    </w:p>
    <w:p w14:paraId="77E5CB97"/>
    <w:p w14:paraId="57F92FDA">
      <w:pPr>
        <w:rPr>
          <w:rFonts w:hint="default"/>
          <w:lang w:val="en-US"/>
        </w:rPr>
      </w:pPr>
      <w:r>
        <w:rPr>
          <w:rFonts w:hint="default"/>
          <w:lang w:val="en-US"/>
        </w:rPr>
        <w:t>//fabs(log(exp(2 * x))); // |ln(e^(2x))|</w:t>
      </w:r>
    </w:p>
    <w:p w14:paraId="0C6318A1">
      <w:pPr>
        <w:rPr>
          <w:rFonts w:hint="default"/>
          <w:lang w:val="vi-VN"/>
        </w:rPr>
      </w:pPr>
      <w:r>
        <w:rPr>
          <w:rFonts w:hint="default"/>
          <w:lang w:val="vi-VN"/>
        </w:rPr>
        <w:t>//log(b) / log(a);  // log_a(b)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833E6D"/>
    <w:rsid w:val="6A73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Việt Lê Duy</cp:lastModifiedBy>
  <dcterms:modified xsi:type="dcterms:W3CDTF">2025-12-19T04:06:36Z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B7E25AB956104F0083D3DDC442ADDDD0_12</vt:lpwstr>
  </property>
</Properties>
</file>