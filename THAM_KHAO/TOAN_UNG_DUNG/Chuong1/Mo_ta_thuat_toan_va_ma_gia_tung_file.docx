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5EA01">
      <w:pPr>
        <w:pStyle w:val="2"/>
        <w:spacing w:line="240" w:lineRule="auto"/>
        <w:rPr>
          <w:rFonts w:hint="default" w:ascii="Arial" w:hAnsi="Arial" w:cs="Arial"/>
        </w:rPr>
      </w:pPr>
      <w:r>
        <w:rPr>
          <w:rFonts w:hint="default" w:ascii="Arial" w:hAnsi="Arial" w:cs="Arial"/>
        </w:rPr>
        <w:t>Mô tả thuật toán (ngôn ngữ tự nhiên) &amp; Mã giả — theo từng file C++</w:t>
      </w:r>
    </w:p>
    <w:p w14:paraId="04824884">
      <w:pPr>
        <w:spacing w:after="160" w:line="240" w:lineRule="auto"/>
        <w:rPr>
          <w:rFonts w:hint="default" w:ascii="Arial" w:hAnsi="Arial" w:cs="Arial"/>
        </w:rPr>
      </w:pPr>
      <w:r>
        <w:rPr>
          <w:rFonts w:hint="default" w:ascii="Arial" w:hAnsi="Arial" w:cs="Arial"/>
        </w:rPr>
        <w:t>Gồm các file: amummodn.cpp, Euclid.cpp, C1_UCLN_BCNN.cpp, Diophante.cpp, fibonalci.cpp, SangEratosthenes.cpp, SoHoanHaoKhongVuotQuaN.cpp, ThangDuTrungHoa.cpp, TichSoNguyenTo.cpp.</w:t>
      </w:r>
    </w:p>
    <w:p w14:paraId="50646FA2">
      <w:pPr>
        <w:pStyle w:val="3"/>
        <w:spacing w:line="240" w:lineRule="auto"/>
        <w:rPr>
          <w:rFonts w:hint="default" w:ascii="Arial" w:hAnsi="Arial" w:cs="Arial"/>
        </w:rPr>
      </w:pPr>
      <w:r>
        <w:rPr>
          <w:rFonts w:hint="default" w:ascii="Arial" w:hAnsi="Arial" w:cs="Arial"/>
        </w:rPr>
        <w:t>amummodn.cpp — Tính (a^m) mod n (lũy thừa nhị phân)</w:t>
      </w:r>
    </w:p>
    <w:p w14:paraId="19EFA136">
      <w:pPr>
        <w:spacing w:line="240" w:lineRule="auto"/>
        <w:rPr>
          <w:rFonts w:hint="default" w:ascii="Arial" w:hAnsi="Arial" w:cs="Arial"/>
        </w:rPr>
      </w:pPr>
      <w:r>
        <w:rPr>
          <w:rFonts w:hint="default" w:ascii="Arial" w:hAnsi="Arial" w:cs="Arial"/>
        </w:rPr>
        <w:t>Input: a, m, n (số nguyên, có thể lớn)</w:t>
      </w:r>
    </w:p>
    <w:p w14:paraId="4EA11FC6">
      <w:pPr>
        <w:spacing w:line="240" w:lineRule="auto"/>
        <w:rPr>
          <w:rFonts w:hint="default" w:ascii="Arial" w:hAnsi="Arial" w:cs="Arial"/>
        </w:rPr>
      </w:pPr>
      <w:r>
        <w:rPr>
          <w:rFonts w:hint="default" w:ascii="Arial" w:hAnsi="Arial" w:cs="Arial"/>
        </w:rPr>
        <w:t>Output: Giá trị a^m mod n</w:t>
      </w:r>
    </w:p>
    <w:p w14:paraId="4D95A0B8">
      <w:pPr>
        <w:spacing w:line="240" w:lineRule="auto"/>
        <w:rPr>
          <w:rFonts w:hint="default" w:ascii="Arial" w:hAnsi="Arial" w:cs="Arial"/>
        </w:rPr>
      </w:pPr>
      <w:r>
        <w:rPr>
          <w:rFonts w:hint="default" w:ascii="Arial" w:hAnsi="Arial" w:cs="Arial"/>
        </w:rPr>
        <w:t>Mô tả thuật toán (ngôn ngữ tự nhiên):</w:t>
      </w:r>
    </w:p>
    <w:p w14:paraId="239D29A2">
      <w:pPr>
        <w:spacing w:line="240" w:lineRule="auto"/>
        <w:rPr>
          <w:rFonts w:hint="default" w:ascii="Arial" w:hAnsi="Arial" w:cs="Arial"/>
        </w:rPr>
      </w:pPr>
      <w:r>
        <w:rPr>
          <w:rFonts w:hint="default" w:ascii="Arial" w:hAnsi="Arial" w:cs="Arial"/>
        </w:rPr>
        <w:t>Chương trình nhận vào ba số a, m, n và trả về số dư của a^m khi chia cho n. Thay vì nhân a với chính nó m lần (rất chậm khi m lớn), chương trình dùng phương pháp lũy thừa nhị phân: liên tục bình phương cơ số a và giảm m bằng cách chia 2. Mỗi khi m là số lẻ, ta nhân kết quả tạm với a (đều lấy mod n để tránh tràn).</w:t>
      </w:r>
    </w:p>
    <w:p w14:paraId="1C5A0E5D">
      <w:pPr>
        <w:spacing w:line="240" w:lineRule="auto"/>
        <w:rPr>
          <w:rFonts w:hint="default" w:ascii="Arial" w:hAnsi="Arial" w:cs="Arial"/>
        </w:rPr>
      </w:pPr>
      <w:r>
        <w:rPr>
          <w:rFonts w:hint="default" w:ascii="Arial" w:hAnsi="Arial" w:cs="Arial"/>
        </w:rPr>
        <w:t>Mã giả:</w:t>
      </w:r>
    </w:p>
    <w:p w14:paraId="039BF2BE">
      <w:pPr>
        <w:spacing w:line="240" w:lineRule="auto"/>
        <w:rPr>
          <w:rFonts w:hint="default" w:ascii="Arial" w:hAnsi="Arial" w:cs="Arial"/>
        </w:rPr>
      </w:pPr>
      <w:r>
        <w:rPr>
          <w:rFonts w:hint="default" w:ascii="Arial" w:hAnsi="Arial" w:cs="Arial"/>
          <w:sz w:val="20"/>
        </w:rPr>
        <w:t>HÀM LayDu(a, m, n):</w:t>
      </w:r>
    </w:p>
    <w:p w14:paraId="5B6CF04D">
      <w:pPr>
        <w:spacing w:line="240" w:lineRule="auto"/>
        <w:rPr>
          <w:rFonts w:hint="default" w:ascii="Arial" w:hAnsi="Arial" w:cs="Arial"/>
        </w:rPr>
      </w:pPr>
      <w:r>
        <w:rPr>
          <w:rFonts w:hint="default" w:ascii="Arial" w:hAnsi="Arial" w:cs="Arial"/>
          <w:sz w:val="20"/>
        </w:rPr>
        <w:t xml:space="preserve">    kq ← 1</w:t>
      </w:r>
    </w:p>
    <w:p w14:paraId="581E86FF">
      <w:pPr>
        <w:spacing w:line="240" w:lineRule="auto"/>
        <w:rPr>
          <w:rFonts w:hint="default" w:ascii="Arial" w:hAnsi="Arial" w:cs="Arial"/>
        </w:rPr>
      </w:pPr>
      <w:r>
        <w:rPr>
          <w:rFonts w:hint="default" w:ascii="Arial" w:hAnsi="Arial" w:cs="Arial"/>
          <w:sz w:val="20"/>
        </w:rPr>
        <w:t xml:space="preserve">    a ← a mod n</w:t>
      </w:r>
    </w:p>
    <w:p w14:paraId="2B7A1225">
      <w:pPr>
        <w:spacing w:line="240" w:lineRule="auto"/>
        <w:rPr>
          <w:rFonts w:hint="default" w:ascii="Arial" w:hAnsi="Arial" w:cs="Arial"/>
        </w:rPr>
      </w:pPr>
      <w:r>
        <w:rPr>
          <w:rFonts w:hint="default" w:ascii="Arial" w:hAnsi="Arial" w:cs="Arial"/>
          <w:sz w:val="20"/>
        </w:rPr>
        <w:t xml:space="preserve">    WHILE m &gt; 0 DO</w:t>
      </w:r>
    </w:p>
    <w:p w14:paraId="65714082">
      <w:pPr>
        <w:spacing w:line="240" w:lineRule="auto"/>
        <w:rPr>
          <w:rFonts w:hint="default" w:ascii="Arial" w:hAnsi="Arial" w:cs="Arial"/>
        </w:rPr>
      </w:pPr>
      <w:r>
        <w:rPr>
          <w:rFonts w:hint="default" w:ascii="Arial" w:hAnsi="Arial" w:cs="Arial"/>
          <w:sz w:val="20"/>
        </w:rPr>
        <w:t xml:space="preserve">        IF m lẻ THEN</w:t>
      </w:r>
    </w:p>
    <w:p w14:paraId="42FE4C0D">
      <w:pPr>
        <w:spacing w:line="240" w:lineRule="auto"/>
        <w:rPr>
          <w:rFonts w:hint="default" w:ascii="Arial" w:hAnsi="Arial" w:cs="Arial"/>
        </w:rPr>
      </w:pPr>
      <w:r>
        <w:rPr>
          <w:rFonts w:hint="default" w:ascii="Arial" w:hAnsi="Arial" w:cs="Arial"/>
          <w:sz w:val="20"/>
        </w:rPr>
        <w:t xml:space="preserve">            kq ← (kq * a) mod n</w:t>
      </w:r>
    </w:p>
    <w:p w14:paraId="03E27251">
      <w:pPr>
        <w:spacing w:line="240" w:lineRule="auto"/>
        <w:rPr>
          <w:rFonts w:hint="default" w:ascii="Arial" w:hAnsi="Arial" w:cs="Arial"/>
        </w:rPr>
      </w:pPr>
      <w:r>
        <w:rPr>
          <w:rFonts w:hint="default" w:ascii="Arial" w:hAnsi="Arial" w:cs="Arial"/>
          <w:sz w:val="20"/>
        </w:rPr>
        <w:t xml:space="preserve">        ENDIF</w:t>
      </w:r>
    </w:p>
    <w:p w14:paraId="16FF37D5">
      <w:pPr>
        <w:spacing w:line="240" w:lineRule="auto"/>
        <w:rPr>
          <w:rFonts w:hint="default" w:ascii="Arial" w:hAnsi="Arial" w:cs="Arial"/>
        </w:rPr>
      </w:pPr>
      <w:r>
        <w:rPr>
          <w:rFonts w:hint="default" w:ascii="Arial" w:hAnsi="Arial" w:cs="Arial"/>
          <w:sz w:val="20"/>
        </w:rPr>
        <w:t xml:space="preserve">        a ← (a * a) mod n</w:t>
      </w:r>
    </w:p>
    <w:p w14:paraId="6DBF1880">
      <w:pPr>
        <w:spacing w:line="240" w:lineRule="auto"/>
        <w:rPr>
          <w:rFonts w:hint="default" w:ascii="Arial" w:hAnsi="Arial" w:cs="Arial"/>
        </w:rPr>
      </w:pPr>
      <w:r>
        <w:rPr>
          <w:rFonts w:hint="default" w:ascii="Arial" w:hAnsi="Arial" w:cs="Arial"/>
          <w:sz w:val="20"/>
        </w:rPr>
        <w:t xml:space="preserve">        m ← m / 2 (lấy phần nguyên)</w:t>
      </w:r>
    </w:p>
    <w:p w14:paraId="711CA1C4">
      <w:pPr>
        <w:spacing w:line="240" w:lineRule="auto"/>
        <w:rPr>
          <w:rFonts w:hint="default" w:ascii="Arial" w:hAnsi="Arial" w:cs="Arial"/>
        </w:rPr>
      </w:pPr>
      <w:r>
        <w:rPr>
          <w:rFonts w:hint="default" w:ascii="Arial" w:hAnsi="Arial" w:cs="Arial"/>
          <w:sz w:val="20"/>
        </w:rPr>
        <w:t xml:space="preserve">    ENDWHILE</w:t>
      </w:r>
    </w:p>
    <w:p w14:paraId="0887E9B5">
      <w:pPr>
        <w:spacing w:line="240" w:lineRule="auto"/>
        <w:rPr>
          <w:rFonts w:hint="default" w:ascii="Arial" w:hAnsi="Arial" w:cs="Arial"/>
        </w:rPr>
      </w:pPr>
      <w:r>
        <w:rPr>
          <w:rFonts w:hint="default" w:ascii="Arial" w:hAnsi="Arial" w:cs="Arial"/>
          <w:sz w:val="20"/>
        </w:rPr>
        <w:t xml:space="preserve">    TRẢ VỀ kq</w:t>
      </w:r>
    </w:p>
    <w:p w14:paraId="116A4471">
      <w:pPr>
        <w:spacing w:line="240" w:lineRule="auto"/>
        <w:rPr>
          <w:rFonts w:hint="default" w:ascii="Arial" w:hAnsi="Arial" w:cs="Arial"/>
        </w:rPr>
      </w:pPr>
    </w:p>
    <w:p w14:paraId="356B28CD">
      <w:pPr>
        <w:spacing w:line="240" w:lineRule="auto"/>
        <w:rPr>
          <w:rFonts w:hint="default" w:ascii="Arial" w:hAnsi="Arial" w:cs="Arial"/>
        </w:rPr>
      </w:pPr>
      <w:r>
        <w:rPr>
          <w:rFonts w:hint="default" w:ascii="Arial" w:hAnsi="Arial" w:cs="Arial"/>
          <w:sz w:val="20"/>
        </w:rPr>
        <w:t>CHƯƠNG TRÌNH CHÍNH:</w:t>
      </w:r>
    </w:p>
    <w:p w14:paraId="6A662AB9">
      <w:pPr>
        <w:spacing w:line="240" w:lineRule="auto"/>
        <w:rPr>
          <w:rFonts w:hint="default" w:ascii="Arial" w:hAnsi="Arial" w:cs="Arial"/>
        </w:rPr>
      </w:pPr>
      <w:r>
        <w:rPr>
          <w:rFonts w:hint="default" w:ascii="Arial" w:hAnsi="Arial" w:cs="Arial"/>
          <w:sz w:val="20"/>
        </w:rPr>
        <w:t xml:space="preserve">    Nhập a, m, n</w:t>
      </w:r>
    </w:p>
    <w:p w14:paraId="6B32D184">
      <w:pPr>
        <w:spacing w:line="240" w:lineRule="auto"/>
        <w:rPr>
          <w:rFonts w:hint="default" w:ascii="Arial" w:hAnsi="Arial" w:cs="Arial"/>
        </w:rPr>
      </w:pPr>
      <w:r>
        <w:rPr>
          <w:rFonts w:hint="default" w:ascii="Arial" w:hAnsi="Arial" w:cs="Arial"/>
          <w:sz w:val="20"/>
        </w:rPr>
        <w:t xml:space="preserve">    In LayDu(a, m, n)</w:t>
      </w:r>
    </w:p>
    <w:p w14:paraId="7EE1BD42">
      <w:pPr>
        <w:pStyle w:val="3"/>
        <w:spacing w:line="240" w:lineRule="auto"/>
        <w:rPr>
          <w:rFonts w:hint="default" w:ascii="Arial" w:hAnsi="Arial" w:cs="Arial"/>
        </w:rPr>
      </w:pPr>
      <w:r>
        <w:rPr>
          <w:rFonts w:hint="default" w:ascii="Arial" w:hAnsi="Arial" w:cs="Arial"/>
        </w:rPr>
        <w:t>Euclid.cpp — Ước chung lớn nhất (GCD) bằng Euclid đệ quy</w:t>
      </w:r>
    </w:p>
    <w:p w14:paraId="2131165C">
      <w:pPr>
        <w:spacing w:line="240" w:lineRule="auto"/>
        <w:rPr>
          <w:rFonts w:hint="default" w:ascii="Arial" w:hAnsi="Arial" w:cs="Arial"/>
        </w:rPr>
      </w:pPr>
      <w:r>
        <w:rPr>
          <w:rFonts w:hint="default" w:ascii="Arial" w:hAnsi="Arial" w:cs="Arial"/>
        </w:rPr>
        <w:t>Input: n, m (số nguyên)</w:t>
      </w:r>
    </w:p>
    <w:p w14:paraId="214BFA78">
      <w:pPr>
        <w:spacing w:line="240" w:lineRule="auto"/>
        <w:rPr>
          <w:rFonts w:hint="default" w:ascii="Arial" w:hAnsi="Arial" w:cs="Arial"/>
        </w:rPr>
      </w:pPr>
      <w:r>
        <w:rPr>
          <w:rFonts w:hint="default" w:ascii="Arial" w:hAnsi="Arial" w:cs="Arial"/>
        </w:rPr>
        <w:t>Output: gcd(n, m)</w:t>
      </w:r>
    </w:p>
    <w:p w14:paraId="52D09FC2">
      <w:pPr>
        <w:spacing w:line="240" w:lineRule="auto"/>
        <w:rPr>
          <w:rFonts w:hint="default" w:ascii="Arial" w:hAnsi="Arial" w:cs="Arial"/>
        </w:rPr>
      </w:pPr>
      <w:r>
        <w:rPr>
          <w:rFonts w:hint="default" w:ascii="Arial" w:hAnsi="Arial" w:cs="Arial"/>
        </w:rPr>
        <w:t>Mô tả thuật toán (ngôn ngữ tự nhiên):</w:t>
      </w:r>
    </w:p>
    <w:p w14:paraId="6D50A0A8">
      <w:pPr>
        <w:spacing w:line="240" w:lineRule="auto"/>
        <w:rPr>
          <w:rFonts w:hint="default" w:ascii="Arial" w:hAnsi="Arial" w:cs="Arial"/>
        </w:rPr>
      </w:pPr>
      <w:r>
        <w:rPr>
          <w:rFonts w:hint="default" w:ascii="Arial" w:hAnsi="Arial" w:cs="Arial"/>
        </w:rPr>
        <w:t>Chương trình đọc hai số n và m, sau đó tính ước chung lớn nhất của chúng bằng thuật toán Euclid. Ý tưởng: gcd(n, m) = gcd(m, n mod m). Lặp cho đến khi m = 0 thì kết quả là n.</w:t>
      </w:r>
    </w:p>
    <w:p w14:paraId="3A0D630D">
      <w:pPr>
        <w:spacing w:line="240" w:lineRule="auto"/>
        <w:rPr>
          <w:rFonts w:hint="default" w:ascii="Arial" w:hAnsi="Arial" w:cs="Arial"/>
        </w:rPr>
      </w:pPr>
      <w:r>
        <w:rPr>
          <w:rFonts w:hint="default" w:ascii="Arial" w:hAnsi="Arial" w:cs="Arial"/>
        </w:rPr>
        <w:t>Mã giả:</w:t>
      </w:r>
    </w:p>
    <w:p w14:paraId="72D0419E">
      <w:pPr>
        <w:spacing w:line="240" w:lineRule="auto"/>
        <w:rPr>
          <w:rFonts w:hint="default" w:ascii="Arial" w:hAnsi="Arial" w:cs="Arial"/>
        </w:rPr>
      </w:pPr>
      <w:r>
        <w:rPr>
          <w:rFonts w:hint="default" w:ascii="Arial" w:hAnsi="Arial" w:cs="Arial"/>
          <w:sz w:val="20"/>
        </w:rPr>
        <w:t>HÀM Euclid(n, m):</w:t>
      </w:r>
    </w:p>
    <w:p w14:paraId="43F97434">
      <w:pPr>
        <w:spacing w:line="240" w:lineRule="auto"/>
        <w:rPr>
          <w:rFonts w:hint="default" w:ascii="Arial" w:hAnsi="Arial" w:cs="Arial"/>
        </w:rPr>
      </w:pPr>
      <w:r>
        <w:rPr>
          <w:rFonts w:hint="default" w:ascii="Arial" w:hAnsi="Arial" w:cs="Arial"/>
          <w:sz w:val="20"/>
        </w:rPr>
        <w:t xml:space="preserve">    IF m = 0 THEN</w:t>
      </w:r>
    </w:p>
    <w:p w14:paraId="568EAB26">
      <w:pPr>
        <w:spacing w:line="240" w:lineRule="auto"/>
        <w:rPr>
          <w:rFonts w:hint="default" w:ascii="Arial" w:hAnsi="Arial" w:cs="Arial"/>
        </w:rPr>
      </w:pPr>
      <w:r>
        <w:rPr>
          <w:rFonts w:hint="default" w:ascii="Arial" w:hAnsi="Arial" w:cs="Arial"/>
          <w:sz w:val="20"/>
        </w:rPr>
        <w:t xml:space="preserve">        TRẢ VỀ n</w:t>
      </w:r>
    </w:p>
    <w:p w14:paraId="2BCD7E0A">
      <w:pPr>
        <w:spacing w:line="240" w:lineRule="auto"/>
        <w:rPr>
          <w:rFonts w:hint="default" w:ascii="Arial" w:hAnsi="Arial" w:cs="Arial"/>
        </w:rPr>
      </w:pPr>
      <w:r>
        <w:rPr>
          <w:rFonts w:hint="default" w:ascii="Arial" w:hAnsi="Arial" w:cs="Arial"/>
          <w:sz w:val="20"/>
        </w:rPr>
        <w:t xml:space="preserve">    ELSE</w:t>
      </w:r>
    </w:p>
    <w:p w14:paraId="4D7341DE">
      <w:pPr>
        <w:spacing w:line="240" w:lineRule="auto"/>
        <w:rPr>
          <w:rFonts w:hint="default" w:ascii="Arial" w:hAnsi="Arial" w:cs="Arial"/>
        </w:rPr>
      </w:pPr>
      <w:r>
        <w:rPr>
          <w:rFonts w:hint="default" w:ascii="Arial" w:hAnsi="Arial" w:cs="Arial"/>
          <w:sz w:val="20"/>
        </w:rPr>
        <w:t xml:space="preserve">        TRẢ VỀ Euclid(m, n mod m)</w:t>
      </w:r>
    </w:p>
    <w:p w14:paraId="4292496E">
      <w:pPr>
        <w:spacing w:line="240" w:lineRule="auto"/>
        <w:rPr>
          <w:rFonts w:hint="default" w:ascii="Arial" w:hAnsi="Arial" w:cs="Arial"/>
        </w:rPr>
      </w:pPr>
      <w:r>
        <w:rPr>
          <w:rFonts w:hint="default" w:ascii="Arial" w:hAnsi="Arial" w:cs="Arial"/>
          <w:sz w:val="20"/>
        </w:rPr>
        <w:t xml:space="preserve">    ENDIF</w:t>
      </w:r>
    </w:p>
    <w:p w14:paraId="2EBCE1D5">
      <w:pPr>
        <w:spacing w:line="240" w:lineRule="auto"/>
        <w:rPr>
          <w:rFonts w:hint="default" w:ascii="Arial" w:hAnsi="Arial" w:cs="Arial"/>
        </w:rPr>
      </w:pPr>
    </w:p>
    <w:p w14:paraId="5F9BD668">
      <w:pPr>
        <w:spacing w:line="240" w:lineRule="auto"/>
        <w:rPr>
          <w:rFonts w:hint="default" w:ascii="Arial" w:hAnsi="Arial" w:cs="Arial"/>
        </w:rPr>
      </w:pPr>
      <w:r>
        <w:rPr>
          <w:rFonts w:hint="default" w:ascii="Arial" w:hAnsi="Arial" w:cs="Arial"/>
          <w:sz w:val="20"/>
        </w:rPr>
        <w:t>CHƯƠNG TRÌNH CHÍNH:</w:t>
      </w:r>
    </w:p>
    <w:p w14:paraId="5B0A2237">
      <w:pPr>
        <w:spacing w:line="240" w:lineRule="auto"/>
        <w:rPr>
          <w:rFonts w:hint="default" w:ascii="Arial" w:hAnsi="Arial" w:cs="Arial"/>
        </w:rPr>
      </w:pPr>
      <w:r>
        <w:rPr>
          <w:rFonts w:hint="default" w:ascii="Arial" w:hAnsi="Arial" w:cs="Arial"/>
          <w:sz w:val="20"/>
        </w:rPr>
        <w:t xml:space="preserve">    Nhập n, m</w:t>
      </w:r>
    </w:p>
    <w:p w14:paraId="364384AA">
      <w:pPr>
        <w:spacing w:line="240" w:lineRule="auto"/>
        <w:rPr>
          <w:rFonts w:hint="default" w:ascii="Arial" w:hAnsi="Arial" w:cs="Arial"/>
        </w:rPr>
      </w:pPr>
      <w:r>
        <w:rPr>
          <w:rFonts w:hint="default" w:ascii="Arial" w:hAnsi="Arial" w:cs="Arial"/>
          <w:sz w:val="20"/>
        </w:rPr>
        <w:t xml:space="preserve">    In Euclid(n, m)</w:t>
      </w:r>
    </w:p>
    <w:p w14:paraId="64897F97">
      <w:pPr>
        <w:pStyle w:val="3"/>
        <w:spacing w:line="240" w:lineRule="auto"/>
        <w:rPr>
          <w:rFonts w:hint="default" w:ascii="Arial" w:hAnsi="Arial" w:cs="Arial"/>
        </w:rPr>
      </w:pPr>
      <w:r>
        <w:rPr>
          <w:rFonts w:hint="default" w:ascii="Arial" w:hAnsi="Arial" w:cs="Arial"/>
        </w:rPr>
        <w:t>C1_UCLN_BCNN.cpp — Kiểm tra nguyên tố cùng nhau, tính GCD và LCM</w:t>
      </w:r>
    </w:p>
    <w:p w14:paraId="79CC8BF8">
      <w:pPr>
        <w:spacing w:line="240" w:lineRule="auto"/>
        <w:rPr>
          <w:rFonts w:hint="default" w:ascii="Arial" w:hAnsi="Arial" w:cs="Arial"/>
        </w:rPr>
      </w:pPr>
      <w:r>
        <w:rPr>
          <w:rFonts w:hint="default" w:ascii="Arial" w:hAnsi="Arial" w:cs="Arial"/>
        </w:rPr>
        <w:t>Input: a, b</w:t>
      </w:r>
    </w:p>
    <w:p w14:paraId="6A0C7262">
      <w:pPr>
        <w:spacing w:line="240" w:lineRule="auto"/>
        <w:rPr>
          <w:rFonts w:hint="default" w:ascii="Arial" w:hAnsi="Arial" w:cs="Arial"/>
        </w:rPr>
      </w:pPr>
      <w:r>
        <w:rPr>
          <w:rFonts w:hint="default" w:ascii="Arial" w:hAnsi="Arial" w:cs="Arial"/>
        </w:rPr>
        <w:t>Output: Thông báo nguyên tố cùng nhau / không; gcd và lcm</w:t>
      </w:r>
    </w:p>
    <w:p w14:paraId="34E42039">
      <w:pPr>
        <w:spacing w:line="240" w:lineRule="auto"/>
        <w:rPr>
          <w:rFonts w:hint="default" w:ascii="Arial" w:hAnsi="Arial" w:cs="Arial"/>
        </w:rPr>
      </w:pPr>
      <w:r>
        <w:rPr>
          <w:rFonts w:hint="default" w:ascii="Arial" w:hAnsi="Arial" w:cs="Arial"/>
        </w:rPr>
        <w:t>Mô tả thuật toán (ngôn ngữ tự nhiên):</w:t>
      </w:r>
    </w:p>
    <w:p w14:paraId="7742D2AD">
      <w:pPr>
        <w:spacing w:line="240" w:lineRule="auto"/>
        <w:rPr>
          <w:rFonts w:hint="default" w:ascii="Arial" w:hAnsi="Arial" w:cs="Arial"/>
        </w:rPr>
      </w:pPr>
      <w:r>
        <w:rPr>
          <w:rFonts w:hint="default" w:ascii="Arial" w:hAnsi="Arial" w:cs="Arial"/>
        </w:rPr>
        <w:t>Chương trình đọc hai số a và b. Đầu tiên nó tính gcd(a, b) bằng Euclid đệ quy. Nếu gcd(a, b) = 1 thì a và b nguyên tố cùng nhau. Sau đó chương trình tính bội chung nhỏ nhất theo công thức lcm(a, b) = a*b / gcd(a, b) (với giả thiết a, b không quá lớn để tránh tràn khi nhân).</w:t>
      </w:r>
    </w:p>
    <w:p w14:paraId="5F6DBC9A">
      <w:pPr>
        <w:spacing w:line="240" w:lineRule="auto"/>
        <w:rPr>
          <w:rFonts w:hint="default" w:ascii="Arial" w:hAnsi="Arial" w:cs="Arial"/>
        </w:rPr>
      </w:pPr>
      <w:r>
        <w:rPr>
          <w:rFonts w:hint="default" w:ascii="Arial" w:hAnsi="Arial" w:cs="Arial"/>
        </w:rPr>
        <w:t>Mã giả:</w:t>
      </w:r>
    </w:p>
    <w:p w14:paraId="7731A7A9">
      <w:pPr>
        <w:spacing w:line="240" w:lineRule="auto"/>
        <w:rPr>
          <w:rFonts w:hint="default" w:ascii="Arial" w:hAnsi="Arial" w:cs="Arial"/>
        </w:rPr>
      </w:pPr>
      <w:r>
        <w:rPr>
          <w:rFonts w:hint="default" w:ascii="Arial" w:hAnsi="Arial" w:cs="Arial"/>
          <w:sz w:val="20"/>
        </w:rPr>
        <w:t>HÀM gcd(a, b):</w:t>
      </w:r>
    </w:p>
    <w:p w14:paraId="59DCA3B9">
      <w:pPr>
        <w:spacing w:line="240" w:lineRule="auto"/>
        <w:rPr>
          <w:rFonts w:hint="default" w:ascii="Arial" w:hAnsi="Arial" w:cs="Arial"/>
        </w:rPr>
      </w:pPr>
      <w:r>
        <w:rPr>
          <w:rFonts w:hint="default" w:ascii="Arial" w:hAnsi="Arial" w:cs="Arial"/>
          <w:sz w:val="20"/>
        </w:rPr>
        <w:t xml:space="preserve">    IF b = 0 THEN TRẢ VỀ a</w:t>
      </w:r>
    </w:p>
    <w:p w14:paraId="4D87F844">
      <w:pPr>
        <w:spacing w:line="240" w:lineRule="auto"/>
        <w:rPr>
          <w:rFonts w:hint="default" w:ascii="Arial" w:hAnsi="Arial" w:cs="Arial"/>
        </w:rPr>
      </w:pPr>
      <w:r>
        <w:rPr>
          <w:rFonts w:hint="default" w:ascii="Arial" w:hAnsi="Arial" w:cs="Arial"/>
          <w:sz w:val="20"/>
        </w:rPr>
        <w:t xml:space="preserve">    ELSE TRẢ VỀ gcd(b, a mod b)</w:t>
      </w:r>
    </w:p>
    <w:p w14:paraId="499C178A">
      <w:pPr>
        <w:spacing w:line="240" w:lineRule="auto"/>
        <w:rPr>
          <w:rFonts w:hint="default" w:ascii="Arial" w:hAnsi="Arial" w:cs="Arial"/>
        </w:rPr>
      </w:pPr>
    </w:p>
    <w:p w14:paraId="2C99228A">
      <w:pPr>
        <w:spacing w:line="240" w:lineRule="auto"/>
        <w:rPr>
          <w:rFonts w:hint="default" w:ascii="Arial" w:hAnsi="Arial" w:cs="Arial"/>
        </w:rPr>
      </w:pPr>
      <w:r>
        <w:rPr>
          <w:rFonts w:hint="default" w:ascii="Arial" w:hAnsi="Arial" w:cs="Arial"/>
          <w:sz w:val="20"/>
        </w:rPr>
        <w:t>HÀM lcm(a, b):</w:t>
      </w:r>
    </w:p>
    <w:p w14:paraId="006DB871">
      <w:pPr>
        <w:spacing w:line="240" w:lineRule="auto"/>
        <w:rPr>
          <w:rFonts w:hint="default" w:ascii="Arial" w:hAnsi="Arial" w:cs="Arial"/>
        </w:rPr>
      </w:pPr>
      <w:r>
        <w:rPr>
          <w:rFonts w:hint="default" w:ascii="Arial" w:hAnsi="Arial" w:cs="Arial"/>
          <w:sz w:val="20"/>
        </w:rPr>
        <w:t xml:space="preserve">    TRẢ VỀ (a*b) / gcd(a, b)</w:t>
      </w:r>
    </w:p>
    <w:p w14:paraId="4F19DE2B">
      <w:pPr>
        <w:spacing w:line="240" w:lineRule="auto"/>
        <w:rPr>
          <w:rFonts w:hint="default" w:ascii="Arial" w:hAnsi="Arial" w:cs="Arial"/>
        </w:rPr>
      </w:pPr>
    </w:p>
    <w:p w14:paraId="661AECFB">
      <w:pPr>
        <w:spacing w:line="240" w:lineRule="auto"/>
        <w:rPr>
          <w:rFonts w:hint="default" w:ascii="Arial" w:hAnsi="Arial" w:cs="Arial"/>
        </w:rPr>
      </w:pPr>
      <w:r>
        <w:rPr>
          <w:rFonts w:hint="default" w:ascii="Arial" w:hAnsi="Arial" w:cs="Arial"/>
          <w:sz w:val="20"/>
        </w:rPr>
        <w:t>HÀM is_coprime(a, b):</w:t>
      </w:r>
    </w:p>
    <w:p w14:paraId="72E7490B">
      <w:pPr>
        <w:spacing w:line="240" w:lineRule="auto"/>
        <w:rPr>
          <w:rFonts w:hint="default" w:ascii="Arial" w:hAnsi="Arial" w:cs="Arial"/>
        </w:rPr>
      </w:pPr>
      <w:r>
        <w:rPr>
          <w:rFonts w:hint="default" w:ascii="Arial" w:hAnsi="Arial" w:cs="Arial"/>
          <w:sz w:val="20"/>
        </w:rPr>
        <w:t xml:space="preserve">    TRẢ VỀ (gcd(a, b) = 1)</w:t>
      </w:r>
    </w:p>
    <w:p w14:paraId="75E29CBA">
      <w:pPr>
        <w:spacing w:line="240" w:lineRule="auto"/>
        <w:rPr>
          <w:rFonts w:hint="default" w:ascii="Arial" w:hAnsi="Arial" w:cs="Arial"/>
        </w:rPr>
      </w:pPr>
    </w:p>
    <w:p w14:paraId="2C687DE0">
      <w:pPr>
        <w:spacing w:line="240" w:lineRule="auto"/>
        <w:rPr>
          <w:rFonts w:hint="default" w:ascii="Arial" w:hAnsi="Arial" w:cs="Arial"/>
        </w:rPr>
      </w:pPr>
      <w:r>
        <w:rPr>
          <w:rFonts w:hint="default" w:ascii="Arial" w:hAnsi="Arial" w:cs="Arial"/>
          <w:sz w:val="20"/>
        </w:rPr>
        <w:t>CHƯƠNG TRÌNH CHÍNH:</w:t>
      </w:r>
    </w:p>
    <w:p w14:paraId="3273D10E">
      <w:pPr>
        <w:spacing w:line="240" w:lineRule="auto"/>
        <w:rPr>
          <w:rFonts w:hint="default" w:ascii="Arial" w:hAnsi="Arial" w:cs="Arial"/>
        </w:rPr>
      </w:pPr>
      <w:r>
        <w:rPr>
          <w:rFonts w:hint="default" w:ascii="Arial" w:hAnsi="Arial" w:cs="Arial"/>
          <w:sz w:val="20"/>
        </w:rPr>
        <w:t xml:space="preserve">    Nhập a, b</w:t>
      </w:r>
    </w:p>
    <w:p w14:paraId="0AE5227B">
      <w:pPr>
        <w:spacing w:line="240" w:lineRule="auto"/>
        <w:rPr>
          <w:rFonts w:hint="default" w:ascii="Arial" w:hAnsi="Arial" w:cs="Arial"/>
        </w:rPr>
      </w:pPr>
      <w:r>
        <w:rPr>
          <w:rFonts w:hint="default" w:ascii="Arial" w:hAnsi="Arial" w:cs="Arial"/>
          <w:sz w:val="20"/>
        </w:rPr>
        <w:t xml:space="preserve">    Nếu is_coprime(a, b) thì in “Nguyen to cung nhau”</w:t>
      </w:r>
    </w:p>
    <w:p w14:paraId="5A1D661C">
      <w:pPr>
        <w:spacing w:line="240" w:lineRule="auto"/>
        <w:rPr>
          <w:rFonts w:hint="default" w:ascii="Arial" w:hAnsi="Arial" w:cs="Arial"/>
        </w:rPr>
      </w:pPr>
      <w:r>
        <w:rPr>
          <w:rFonts w:hint="default" w:ascii="Arial" w:hAnsi="Arial" w:cs="Arial"/>
          <w:sz w:val="20"/>
        </w:rPr>
        <w:t xml:space="preserve">    Ngược lại in “Khong la nguyen to cung nhau”</w:t>
      </w:r>
    </w:p>
    <w:p w14:paraId="5A70778D">
      <w:pPr>
        <w:spacing w:line="240" w:lineRule="auto"/>
        <w:rPr>
          <w:rFonts w:hint="default" w:ascii="Arial" w:hAnsi="Arial" w:cs="Arial"/>
        </w:rPr>
      </w:pPr>
      <w:r>
        <w:rPr>
          <w:rFonts w:hint="default" w:ascii="Arial" w:hAnsi="Arial" w:cs="Arial"/>
          <w:sz w:val="20"/>
        </w:rPr>
        <w:t xml:space="preserve">    In gcd(a, b) và lcm(a, b)</w:t>
      </w:r>
    </w:p>
    <w:p w14:paraId="0E7EB7C5">
      <w:pPr>
        <w:pStyle w:val="3"/>
        <w:spacing w:line="240" w:lineRule="auto"/>
        <w:rPr>
          <w:rFonts w:hint="default" w:ascii="Arial" w:hAnsi="Arial" w:cs="Arial"/>
        </w:rPr>
      </w:pPr>
      <w:r>
        <w:rPr>
          <w:rFonts w:hint="default" w:ascii="Arial" w:hAnsi="Arial" w:cs="Arial"/>
        </w:rPr>
        <w:t>Diophante.cpp — Giải phương trình nghiệm nguyên a·x + b·y = c</w:t>
      </w:r>
    </w:p>
    <w:p w14:paraId="6CD2B3C1">
      <w:pPr>
        <w:spacing w:line="240" w:lineRule="auto"/>
        <w:rPr>
          <w:rFonts w:hint="default" w:ascii="Arial" w:hAnsi="Arial" w:cs="Arial"/>
        </w:rPr>
      </w:pPr>
      <w:r>
        <w:rPr>
          <w:rFonts w:hint="default" w:ascii="Arial" w:hAnsi="Arial" w:cs="Arial"/>
        </w:rPr>
        <w:t>Input: a, b, c</w:t>
      </w:r>
    </w:p>
    <w:p w14:paraId="0D8841BC">
      <w:pPr>
        <w:spacing w:line="240" w:lineRule="auto"/>
        <w:rPr>
          <w:rFonts w:hint="default" w:ascii="Arial" w:hAnsi="Arial" w:cs="Arial"/>
        </w:rPr>
      </w:pPr>
      <w:r>
        <w:rPr>
          <w:rFonts w:hint="default" w:ascii="Arial" w:hAnsi="Arial" w:cs="Arial"/>
        </w:rPr>
        <w:t>Output: Vô nghiệm hoặc nghiệm riêng và nghiệm tổng quát</w:t>
      </w:r>
    </w:p>
    <w:p w14:paraId="20AF66A8">
      <w:pPr>
        <w:spacing w:line="240" w:lineRule="auto"/>
        <w:rPr>
          <w:rFonts w:hint="default" w:ascii="Arial" w:hAnsi="Arial" w:cs="Arial"/>
        </w:rPr>
      </w:pPr>
      <w:r>
        <w:rPr>
          <w:rFonts w:hint="default" w:ascii="Arial" w:hAnsi="Arial" w:cs="Arial"/>
        </w:rPr>
        <w:t>Mô tả thuật toán (ngôn ngữ tự nhiên):</w:t>
      </w:r>
    </w:p>
    <w:p w14:paraId="5C2B4958">
      <w:pPr>
        <w:spacing w:line="240" w:lineRule="auto"/>
        <w:rPr>
          <w:rFonts w:hint="default" w:ascii="Arial" w:hAnsi="Arial" w:cs="Arial"/>
        </w:rPr>
      </w:pPr>
      <w:r>
        <w:rPr>
          <w:rFonts w:hint="default" w:ascii="Arial" w:hAnsi="Arial" w:cs="Arial"/>
        </w:rPr>
        <w:t>Chương trình giải phương trình Diophantine tuyến tính a·x + b·y = c. Đầu tiên dùng thuật toán Euclid mở rộng để tìm d = gcd(a, b) và tìm một cặp (x, y) sao cho a·x + b·y = d. Nếu c không chia hết cho d thì phương trình vô nghiệm nguyên. Nếu có nghiệm, nhân (x, y) với (c/d) để được nghiệm riêng của phương trình a·x + b·y = c. Sau đó in nghiệm tổng quát theo tham số r: x = x0 + (b/d)·r, y = y0 − (a/d)·r.</w:t>
      </w:r>
    </w:p>
    <w:p w14:paraId="1DE8824E">
      <w:pPr>
        <w:spacing w:line="240" w:lineRule="auto"/>
        <w:rPr>
          <w:rFonts w:hint="default" w:ascii="Arial" w:hAnsi="Arial" w:cs="Arial"/>
        </w:rPr>
      </w:pPr>
      <w:r>
        <w:rPr>
          <w:rFonts w:hint="default" w:ascii="Arial" w:hAnsi="Arial" w:cs="Arial"/>
        </w:rPr>
        <w:t>Mã giả:</w:t>
      </w:r>
    </w:p>
    <w:p w14:paraId="2061D79A">
      <w:pPr>
        <w:spacing w:line="240" w:lineRule="auto"/>
        <w:rPr>
          <w:rFonts w:hint="default" w:ascii="Arial" w:hAnsi="Arial" w:cs="Arial"/>
        </w:rPr>
      </w:pPr>
      <w:r>
        <w:rPr>
          <w:rFonts w:hint="default" w:ascii="Arial" w:hAnsi="Arial" w:cs="Arial"/>
          <w:sz w:val="20"/>
        </w:rPr>
        <w:t>HÀM ExtendedGcd(a, b) TRẢ VỀ (d, x, y):</w:t>
      </w:r>
    </w:p>
    <w:p w14:paraId="54370BD0">
      <w:pPr>
        <w:spacing w:line="240" w:lineRule="auto"/>
        <w:rPr>
          <w:rFonts w:hint="default" w:ascii="Arial" w:hAnsi="Arial" w:cs="Arial"/>
        </w:rPr>
      </w:pPr>
      <w:r>
        <w:rPr>
          <w:rFonts w:hint="default" w:ascii="Arial" w:hAnsi="Arial" w:cs="Arial"/>
          <w:sz w:val="20"/>
        </w:rPr>
        <w:t xml:space="preserve">    IF b = 0 THEN</w:t>
      </w:r>
    </w:p>
    <w:p w14:paraId="4A88E2DF">
      <w:pPr>
        <w:spacing w:line="240" w:lineRule="auto"/>
        <w:rPr>
          <w:rFonts w:hint="default" w:ascii="Arial" w:hAnsi="Arial" w:cs="Arial"/>
        </w:rPr>
      </w:pPr>
      <w:r>
        <w:rPr>
          <w:rFonts w:hint="default" w:ascii="Arial" w:hAnsi="Arial" w:cs="Arial"/>
          <w:sz w:val="20"/>
        </w:rPr>
        <w:t xml:space="preserve">        d ← a; x ← 1; y ← 0</w:t>
      </w:r>
    </w:p>
    <w:p w14:paraId="4C7DE907">
      <w:pPr>
        <w:spacing w:line="240" w:lineRule="auto"/>
        <w:rPr>
          <w:rFonts w:hint="default" w:ascii="Arial" w:hAnsi="Arial" w:cs="Arial"/>
        </w:rPr>
      </w:pPr>
      <w:r>
        <w:rPr>
          <w:rFonts w:hint="default" w:ascii="Arial" w:hAnsi="Arial" w:cs="Arial"/>
          <w:sz w:val="20"/>
        </w:rPr>
        <w:t xml:space="preserve">        TRẢ VỀ (d, x, y)</w:t>
      </w:r>
    </w:p>
    <w:p w14:paraId="24CC5EFB">
      <w:pPr>
        <w:spacing w:line="240" w:lineRule="auto"/>
        <w:rPr>
          <w:rFonts w:hint="default" w:ascii="Arial" w:hAnsi="Arial" w:cs="Arial"/>
        </w:rPr>
      </w:pPr>
      <w:r>
        <w:rPr>
          <w:rFonts w:hint="default" w:ascii="Arial" w:hAnsi="Arial" w:cs="Arial"/>
          <w:sz w:val="20"/>
        </w:rPr>
        <w:t xml:space="preserve">    ELSE</w:t>
      </w:r>
    </w:p>
    <w:p w14:paraId="392E7DA4">
      <w:pPr>
        <w:spacing w:line="240" w:lineRule="auto"/>
        <w:rPr>
          <w:rFonts w:hint="default" w:ascii="Arial" w:hAnsi="Arial" w:cs="Arial"/>
        </w:rPr>
      </w:pPr>
      <w:r>
        <w:rPr>
          <w:rFonts w:hint="default" w:ascii="Arial" w:hAnsi="Arial" w:cs="Arial"/>
          <w:sz w:val="20"/>
        </w:rPr>
        <w:t xml:space="preserve">        (d, x1, y1) ← ExtendedGcd(b, a mod b)</w:t>
      </w:r>
    </w:p>
    <w:p w14:paraId="0920D5EA">
      <w:pPr>
        <w:spacing w:line="240" w:lineRule="auto"/>
        <w:rPr>
          <w:rFonts w:hint="default" w:ascii="Arial" w:hAnsi="Arial" w:cs="Arial"/>
        </w:rPr>
      </w:pPr>
      <w:r>
        <w:rPr>
          <w:rFonts w:hint="default" w:ascii="Arial" w:hAnsi="Arial" w:cs="Arial"/>
          <w:sz w:val="20"/>
        </w:rPr>
        <w:t xml:space="preserve">        x ← y1</w:t>
      </w:r>
    </w:p>
    <w:p w14:paraId="3C660C67">
      <w:pPr>
        <w:spacing w:line="240" w:lineRule="auto"/>
        <w:rPr>
          <w:rFonts w:hint="default" w:ascii="Arial" w:hAnsi="Arial" w:cs="Arial"/>
        </w:rPr>
      </w:pPr>
      <w:r>
        <w:rPr>
          <w:rFonts w:hint="default" w:ascii="Arial" w:hAnsi="Arial" w:cs="Arial"/>
          <w:sz w:val="20"/>
        </w:rPr>
        <w:t xml:space="preserve">        y ← x1 − (a / b) * y1</w:t>
      </w:r>
    </w:p>
    <w:p w14:paraId="5BA29D0B">
      <w:pPr>
        <w:spacing w:line="240" w:lineRule="auto"/>
        <w:rPr>
          <w:rFonts w:hint="default" w:ascii="Arial" w:hAnsi="Arial" w:cs="Arial"/>
        </w:rPr>
      </w:pPr>
      <w:r>
        <w:rPr>
          <w:rFonts w:hint="default" w:ascii="Arial" w:hAnsi="Arial" w:cs="Arial"/>
          <w:sz w:val="20"/>
        </w:rPr>
        <w:t xml:space="preserve">        TRẢ VỀ (d, x, y)</w:t>
      </w:r>
    </w:p>
    <w:p w14:paraId="32958D03">
      <w:pPr>
        <w:spacing w:line="240" w:lineRule="auto"/>
        <w:rPr>
          <w:rFonts w:hint="default" w:ascii="Arial" w:hAnsi="Arial" w:cs="Arial"/>
        </w:rPr>
      </w:pPr>
      <w:r>
        <w:rPr>
          <w:rFonts w:hint="default" w:ascii="Arial" w:hAnsi="Arial" w:cs="Arial"/>
          <w:sz w:val="20"/>
        </w:rPr>
        <w:t xml:space="preserve">    ENDIF</w:t>
      </w:r>
    </w:p>
    <w:p w14:paraId="29A5C645">
      <w:pPr>
        <w:spacing w:line="240" w:lineRule="auto"/>
        <w:rPr>
          <w:rFonts w:hint="default" w:ascii="Arial" w:hAnsi="Arial" w:cs="Arial"/>
        </w:rPr>
      </w:pPr>
    </w:p>
    <w:p w14:paraId="731BB1E1">
      <w:pPr>
        <w:spacing w:line="240" w:lineRule="auto"/>
        <w:rPr>
          <w:rFonts w:hint="default" w:ascii="Arial" w:hAnsi="Arial" w:cs="Arial"/>
        </w:rPr>
      </w:pPr>
      <w:r>
        <w:rPr>
          <w:rFonts w:hint="default" w:ascii="Arial" w:hAnsi="Arial" w:cs="Arial"/>
          <w:sz w:val="20"/>
        </w:rPr>
        <w:t>THỦ TỤC Diophantine(a, b, c):</w:t>
      </w:r>
    </w:p>
    <w:p w14:paraId="6FB7C47F">
      <w:pPr>
        <w:spacing w:line="240" w:lineRule="auto"/>
        <w:rPr>
          <w:rFonts w:hint="default" w:ascii="Arial" w:hAnsi="Arial" w:cs="Arial"/>
        </w:rPr>
      </w:pPr>
      <w:r>
        <w:rPr>
          <w:rFonts w:hint="default" w:ascii="Arial" w:hAnsi="Arial" w:cs="Arial"/>
          <w:sz w:val="20"/>
        </w:rPr>
        <w:t xml:space="preserve">    (d, x, y) ← ExtendedGcd(a, b)</w:t>
      </w:r>
    </w:p>
    <w:p w14:paraId="7A52D856">
      <w:pPr>
        <w:spacing w:line="240" w:lineRule="auto"/>
        <w:rPr>
          <w:rFonts w:hint="default" w:ascii="Arial" w:hAnsi="Arial" w:cs="Arial"/>
        </w:rPr>
      </w:pPr>
      <w:r>
        <w:rPr>
          <w:rFonts w:hint="default" w:ascii="Arial" w:hAnsi="Arial" w:cs="Arial"/>
          <w:sz w:val="20"/>
        </w:rPr>
        <w:t xml:space="preserve">    IF c mod d ≠ 0 THEN</w:t>
      </w:r>
    </w:p>
    <w:p w14:paraId="78F35E7E">
      <w:pPr>
        <w:spacing w:line="240" w:lineRule="auto"/>
        <w:rPr>
          <w:rFonts w:hint="default" w:ascii="Arial" w:hAnsi="Arial" w:cs="Arial"/>
        </w:rPr>
      </w:pPr>
      <w:r>
        <w:rPr>
          <w:rFonts w:hint="default" w:ascii="Arial" w:hAnsi="Arial" w:cs="Arial"/>
          <w:sz w:val="20"/>
        </w:rPr>
        <w:t xml:space="preserve">        In “Vo nghiem” và KẾT THÚC</w:t>
      </w:r>
    </w:p>
    <w:p w14:paraId="01B02B86">
      <w:pPr>
        <w:spacing w:line="240" w:lineRule="auto"/>
        <w:rPr>
          <w:rFonts w:hint="default" w:ascii="Arial" w:hAnsi="Arial" w:cs="Arial"/>
        </w:rPr>
      </w:pPr>
      <w:r>
        <w:rPr>
          <w:rFonts w:hint="default" w:ascii="Arial" w:hAnsi="Arial" w:cs="Arial"/>
          <w:sz w:val="20"/>
        </w:rPr>
        <w:t xml:space="preserve">    ENDIF</w:t>
      </w:r>
    </w:p>
    <w:p w14:paraId="161A329C">
      <w:pPr>
        <w:spacing w:line="240" w:lineRule="auto"/>
        <w:rPr>
          <w:rFonts w:hint="default" w:ascii="Arial" w:hAnsi="Arial" w:cs="Arial"/>
        </w:rPr>
      </w:pPr>
      <w:r>
        <w:rPr>
          <w:rFonts w:hint="default" w:ascii="Arial" w:hAnsi="Arial" w:cs="Arial"/>
          <w:sz w:val="20"/>
        </w:rPr>
        <w:t xml:space="preserve">    x0 ← x * (c/d)</w:t>
      </w:r>
    </w:p>
    <w:p w14:paraId="146231AD">
      <w:pPr>
        <w:spacing w:line="240" w:lineRule="auto"/>
        <w:rPr>
          <w:rFonts w:hint="default" w:ascii="Arial" w:hAnsi="Arial" w:cs="Arial"/>
        </w:rPr>
      </w:pPr>
      <w:r>
        <w:rPr>
          <w:rFonts w:hint="default" w:ascii="Arial" w:hAnsi="Arial" w:cs="Arial"/>
          <w:sz w:val="20"/>
        </w:rPr>
        <w:t xml:space="preserve">    y0 ← y * (c/d)</w:t>
      </w:r>
    </w:p>
    <w:p w14:paraId="5D78CD98">
      <w:pPr>
        <w:spacing w:line="240" w:lineRule="auto"/>
        <w:rPr>
          <w:rFonts w:hint="default" w:ascii="Arial" w:hAnsi="Arial" w:cs="Arial"/>
        </w:rPr>
      </w:pPr>
      <w:r>
        <w:rPr>
          <w:rFonts w:hint="default" w:ascii="Arial" w:hAnsi="Arial" w:cs="Arial"/>
          <w:sz w:val="20"/>
        </w:rPr>
        <w:t xml:space="preserve">    In nghiệm riêng: (x0, y0)</w:t>
      </w:r>
    </w:p>
    <w:p w14:paraId="549EEE99">
      <w:pPr>
        <w:spacing w:line="240" w:lineRule="auto"/>
        <w:rPr>
          <w:rFonts w:hint="default" w:ascii="Arial" w:hAnsi="Arial" w:cs="Arial"/>
        </w:rPr>
      </w:pPr>
      <w:r>
        <w:rPr>
          <w:rFonts w:hint="default" w:ascii="Arial" w:hAnsi="Arial" w:cs="Arial"/>
          <w:sz w:val="20"/>
        </w:rPr>
        <w:t xml:space="preserve">    In nghiệm tổng quát:</w:t>
      </w:r>
    </w:p>
    <w:p w14:paraId="793273D1">
      <w:pPr>
        <w:spacing w:line="240" w:lineRule="auto"/>
        <w:rPr>
          <w:rFonts w:hint="default" w:ascii="Arial" w:hAnsi="Arial" w:cs="Arial"/>
        </w:rPr>
      </w:pPr>
      <w:r>
        <w:rPr>
          <w:rFonts w:hint="default" w:ascii="Arial" w:hAnsi="Arial" w:cs="Arial"/>
          <w:sz w:val="20"/>
        </w:rPr>
        <w:t xml:space="preserve">        x = x0 + (b/d) * r</w:t>
      </w:r>
    </w:p>
    <w:p w14:paraId="23670E3A">
      <w:pPr>
        <w:spacing w:line="240" w:lineRule="auto"/>
        <w:rPr>
          <w:rFonts w:hint="default" w:ascii="Arial" w:hAnsi="Arial" w:cs="Arial"/>
        </w:rPr>
      </w:pPr>
      <w:r>
        <w:rPr>
          <w:rFonts w:hint="default" w:ascii="Arial" w:hAnsi="Arial" w:cs="Arial"/>
          <w:sz w:val="20"/>
        </w:rPr>
        <w:t xml:space="preserve">        y = y0 − (a/d) * r</w:t>
      </w:r>
    </w:p>
    <w:p w14:paraId="194F21E1">
      <w:pPr>
        <w:spacing w:line="240" w:lineRule="auto"/>
        <w:rPr>
          <w:rFonts w:hint="default" w:ascii="Arial" w:hAnsi="Arial" w:cs="Arial"/>
        </w:rPr>
      </w:pPr>
    </w:p>
    <w:p w14:paraId="2A3786A0">
      <w:pPr>
        <w:spacing w:line="240" w:lineRule="auto"/>
        <w:rPr>
          <w:rFonts w:hint="default" w:ascii="Arial" w:hAnsi="Arial" w:cs="Arial"/>
        </w:rPr>
      </w:pPr>
      <w:r>
        <w:rPr>
          <w:rFonts w:hint="default" w:ascii="Arial" w:hAnsi="Arial" w:cs="Arial"/>
          <w:sz w:val="20"/>
        </w:rPr>
        <w:t>CHƯƠNG TRÌNH CHÍNH:</w:t>
      </w:r>
    </w:p>
    <w:p w14:paraId="7574BBA1">
      <w:pPr>
        <w:spacing w:line="240" w:lineRule="auto"/>
        <w:rPr>
          <w:rFonts w:hint="default" w:ascii="Arial" w:hAnsi="Arial" w:cs="Arial"/>
        </w:rPr>
      </w:pPr>
      <w:r>
        <w:rPr>
          <w:rFonts w:hint="default" w:ascii="Arial" w:hAnsi="Arial" w:cs="Arial"/>
          <w:sz w:val="20"/>
        </w:rPr>
        <w:t xml:space="preserve">    Nhập a, b, c</w:t>
      </w:r>
    </w:p>
    <w:p w14:paraId="2F53CE6E">
      <w:pPr>
        <w:spacing w:line="240" w:lineRule="auto"/>
        <w:rPr>
          <w:rFonts w:hint="default" w:ascii="Arial" w:hAnsi="Arial" w:cs="Arial"/>
        </w:rPr>
      </w:pPr>
      <w:r>
        <w:rPr>
          <w:rFonts w:hint="default" w:ascii="Arial" w:hAnsi="Arial" w:cs="Arial"/>
          <w:sz w:val="20"/>
        </w:rPr>
        <w:t xml:space="preserve">    Gọi Diophantine(a, b, c)</w:t>
      </w:r>
    </w:p>
    <w:p w14:paraId="4706F36D">
      <w:pPr>
        <w:pStyle w:val="3"/>
        <w:spacing w:line="240" w:lineRule="auto"/>
        <w:rPr>
          <w:rFonts w:hint="default" w:ascii="Arial" w:hAnsi="Arial" w:cs="Arial"/>
        </w:rPr>
      </w:pPr>
      <w:r>
        <w:rPr>
          <w:rFonts w:hint="default" w:ascii="Arial" w:hAnsi="Arial" w:cs="Arial"/>
        </w:rPr>
        <w:t>fibonalci.cpp — Tính f(n) Fibonacci và tìm số nguyên tố gần nhất với f(n)</w:t>
      </w:r>
    </w:p>
    <w:p w14:paraId="2D2DFEBE">
      <w:pPr>
        <w:spacing w:line="240" w:lineRule="auto"/>
        <w:rPr>
          <w:rFonts w:hint="default" w:ascii="Arial" w:hAnsi="Arial" w:cs="Arial"/>
        </w:rPr>
      </w:pPr>
      <w:r>
        <w:rPr>
          <w:rFonts w:hint="default" w:ascii="Arial" w:hAnsi="Arial" w:cs="Arial"/>
        </w:rPr>
        <w:t>Input: n</w:t>
      </w:r>
    </w:p>
    <w:p w14:paraId="5C88AF7F">
      <w:pPr>
        <w:spacing w:line="240" w:lineRule="auto"/>
        <w:rPr>
          <w:rFonts w:hint="default" w:ascii="Arial" w:hAnsi="Arial" w:cs="Arial"/>
        </w:rPr>
      </w:pPr>
      <w:r>
        <w:rPr>
          <w:rFonts w:hint="default" w:ascii="Arial" w:hAnsi="Arial" w:cs="Arial"/>
        </w:rPr>
        <w:t>Output: Giá trị f(n) và số nguyên tố gần nhất với f(n)</w:t>
      </w:r>
    </w:p>
    <w:p w14:paraId="1FF666A4">
      <w:pPr>
        <w:spacing w:line="240" w:lineRule="auto"/>
        <w:rPr>
          <w:rFonts w:hint="default" w:ascii="Arial" w:hAnsi="Arial" w:cs="Arial"/>
        </w:rPr>
      </w:pPr>
      <w:r>
        <w:rPr>
          <w:rFonts w:hint="default" w:ascii="Arial" w:hAnsi="Arial" w:cs="Arial"/>
        </w:rPr>
        <w:t>Mô tả thuật toán (ngôn ngữ tự nhiên):</w:t>
      </w:r>
    </w:p>
    <w:p w14:paraId="7ECD1A4C">
      <w:pPr>
        <w:spacing w:line="240" w:lineRule="auto"/>
        <w:rPr>
          <w:rFonts w:hint="default" w:ascii="Arial" w:hAnsi="Arial" w:cs="Arial"/>
        </w:rPr>
      </w:pPr>
      <w:r>
        <w:rPr>
          <w:rFonts w:hint="default" w:ascii="Arial" w:hAnsi="Arial" w:cs="Arial"/>
        </w:rPr>
        <w:t>Chương trình nhận vào n, tính số Fibonacci f(n) bằng cách lặp (không dùng đệ quy để tránh chậm). Sau đó tìm số nguyên tố gần nhất với f(n) bằng cách dò 2 phía: tìm số nguyên tố gần nhất nhỏ hơn hoặc bằng f(n) (prev) và số nguyên tố gần nhất lớn hơn hoặc bằng f(n) (next). So sánh khoảng cách để chọn số gần hơn; nếu hòa thì ưu tiên số nhỏ hơn.</w:t>
      </w:r>
    </w:p>
    <w:p w14:paraId="57E52173">
      <w:pPr>
        <w:spacing w:line="240" w:lineRule="auto"/>
        <w:rPr>
          <w:rFonts w:hint="default" w:ascii="Arial" w:hAnsi="Arial" w:cs="Arial"/>
        </w:rPr>
      </w:pPr>
      <w:r>
        <w:rPr>
          <w:rFonts w:hint="default" w:ascii="Arial" w:hAnsi="Arial" w:cs="Arial"/>
        </w:rPr>
        <w:t>Mã giả:</w:t>
      </w:r>
    </w:p>
    <w:p w14:paraId="7B1C01CF">
      <w:pPr>
        <w:spacing w:line="240" w:lineRule="auto"/>
        <w:rPr>
          <w:rFonts w:hint="default" w:ascii="Arial" w:hAnsi="Arial" w:cs="Arial"/>
        </w:rPr>
      </w:pPr>
      <w:r>
        <w:rPr>
          <w:rFonts w:hint="default" w:ascii="Arial" w:hAnsi="Arial" w:cs="Arial"/>
          <w:sz w:val="20"/>
        </w:rPr>
        <w:t>HÀM Fibonacci(n):</w:t>
      </w:r>
    </w:p>
    <w:p w14:paraId="0D88F03B">
      <w:pPr>
        <w:spacing w:line="240" w:lineRule="auto"/>
        <w:rPr>
          <w:rFonts w:hint="default" w:ascii="Arial" w:hAnsi="Arial" w:cs="Arial"/>
        </w:rPr>
      </w:pPr>
      <w:r>
        <w:rPr>
          <w:rFonts w:hint="default" w:ascii="Arial" w:hAnsi="Arial" w:cs="Arial"/>
          <w:sz w:val="20"/>
        </w:rPr>
        <w:t xml:space="preserve">    IF n = 0 TRẢ VỀ 0</w:t>
      </w:r>
    </w:p>
    <w:p w14:paraId="697BD55A">
      <w:pPr>
        <w:spacing w:line="240" w:lineRule="auto"/>
        <w:rPr>
          <w:rFonts w:hint="default" w:ascii="Arial" w:hAnsi="Arial" w:cs="Arial"/>
        </w:rPr>
      </w:pPr>
      <w:r>
        <w:rPr>
          <w:rFonts w:hint="default" w:ascii="Arial" w:hAnsi="Arial" w:cs="Arial"/>
          <w:sz w:val="20"/>
        </w:rPr>
        <w:t xml:space="preserve">    IF n = 1 TRẢ VỀ 1</w:t>
      </w:r>
    </w:p>
    <w:p w14:paraId="2B9B7E97">
      <w:pPr>
        <w:spacing w:line="240" w:lineRule="auto"/>
        <w:rPr>
          <w:rFonts w:hint="default" w:ascii="Arial" w:hAnsi="Arial" w:cs="Arial"/>
        </w:rPr>
      </w:pPr>
      <w:r>
        <w:rPr>
          <w:rFonts w:hint="default" w:ascii="Arial" w:hAnsi="Arial" w:cs="Arial"/>
          <w:sz w:val="20"/>
        </w:rPr>
        <w:t xml:space="preserve">    a ← 0; b ← 1</w:t>
      </w:r>
    </w:p>
    <w:p w14:paraId="644D38CD">
      <w:pPr>
        <w:spacing w:line="240" w:lineRule="auto"/>
        <w:rPr>
          <w:rFonts w:hint="default" w:ascii="Arial" w:hAnsi="Arial" w:cs="Arial"/>
        </w:rPr>
      </w:pPr>
      <w:r>
        <w:rPr>
          <w:rFonts w:hint="default" w:ascii="Arial" w:hAnsi="Arial" w:cs="Arial"/>
          <w:sz w:val="20"/>
        </w:rPr>
        <w:t xml:space="preserve">    FOR i từ 2 đến n DO</w:t>
      </w:r>
    </w:p>
    <w:p w14:paraId="65EC4FD6">
      <w:pPr>
        <w:spacing w:line="240" w:lineRule="auto"/>
        <w:rPr>
          <w:rFonts w:hint="default" w:ascii="Arial" w:hAnsi="Arial" w:cs="Arial"/>
        </w:rPr>
      </w:pPr>
      <w:r>
        <w:rPr>
          <w:rFonts w:hint="default" w:ascii="Arial" w:hAnsi="Arial" w:cs="Arial"/>
          <w:sz w:val="20"/>
        </w:rPr>
        <w:t xml:space="preserve">        c ← a + b</w:t>
      </w:r>
    </w:p>
    <w:p w14:paraId="01F1AFB6">
      <w:pPr>
        <w:spacing w:line="240" w:lineRule="auto"/>
        <w:rPr>
          <w:rFonts w:hint="default" w:ascii="Arial" w:hAnsi="Arial" w:cs="Arial"/>
        </w:rPr>
      </w:pPr>
      <w:r>
        <w:rPr>
          <w:rFonts w:hint="default" w:ascii="Arial" w:hAnsi="Arial" w:cs="Arial"/>
          <w:sz w:val="20"/>
        </w:rPr>
        <w:t xml:space="preserve">        a ← b</w:t>
      </w:r>
    </w:p>
    <w:p w14:paraId="186E775B">
      <w:pPr>
        <w:spacing w:line="240" w:lineRule="auto"/>
        <w:rPr>
          <w:rFonts w:hint="default" w:ascii="Arial" w:hAnsi="Arial" w:cs="Arial"/>
        </w:rPr>
      </w:pPr>
      <w:r>
        <w:rPr>
          <w:rFonts w:hint="default" w:ascii="Arial" w:hAnsi="Arial" w:cs="Arial"/>
          <w:sz w:val="20"/>
        </w:rPr>
        <w:t xml:space="preserve">        b ← c</w:t>
      </w:r>
    </w:p>
    <w:p w14:paraId="7E6EC7E9">
      <w:pPr>
        <w:spacing w:line="240" w:lineRule="auto"/>
        <w:rPr>
          <w:rFonts w:hint="default" w:ascii="Arial" w:hAnsi="Arial" w:cs="Arial"/>
        </w:rPr>
      </w:pPr>
      <w:r>
        <w:rPr>
          <w:rFonts w:hint="default" w:ascii="Arial" w:hAnsi="Arial" w:cs="Arial"/>
          <w:sz w:val="20"/>
        </w:rPr>
        <w:t xml:space="preserve">    ENDFOR</w:t>
      </w:r>
    </w:p>
    <w:p w14:paraId="5ACF8A11">
      <w:pPr>
        <w:spacing w:line="240" w:lineRule="auto"/>
        <w:rPr>
          <w:rFonts w:hint="default" w:ascii="Arial" w:hAnsi="Arial" w:cs="Arial"/>
        </w:rPr>
      </w:pPr>
      <w:r>
        <w:rPr>
          <w:rFonts w:hint="default" w:ascii="Arial" w:hAnsi="Arial" w:cs="Arial"/>
          <w:sz w:val="20"/>
        </w:rPr>
        <w:t xml:space="preserve">    TRẢ VỀ b</w:t>
      </w:r>
    </w:p>
    <w:p w14:paraId="3A43AEF1">
      <w:pPr>
        <w:spacing w:line="240" w:lineRule="auto"/>
        <w:rPr>
          <w:rFonts w:hint="default" w:ascii="Arial" w:hAnsi="Arial" w:cs="Arial"/>
        </w:rPr>
      </w:pPr>
    </w:p>
    <w:p w14:paraId="20C0B58B">
      <w:pPr>
        <w:spacing w:line="240" w:lineRule="auto"/>
        <w:rPr>
          <w:rFonts w:hint="default" w:ascii="Arial" w:hAnsi="Arial" w:cs="Arial"/>
        </w:rPr>
      </w:pPr>
      <w:r>
        <w:rPr>
          <w:rFonts w:hint="default" w:ascii="Arial" w:hAnsi="Arial" w:cs="Arial"/>
          <w:sz w:val="20"/>
        </w:rPr>
        <w:t>HÀM LaSoNguyenTo(x):</w:t>
      </w:r>
    </w:p>
    <w:p w14:paraId="6AFA1B5B">
      <w:pPr>
        <w:spacing w:line="240" w:lineRule="auto"/>
        <w:rPr>
          <w:rFonts w:hint="default" w:ascii="Arial" w:hAnsi="Arial" w:cs="Arial"/>
        </w:rPr>
      </w:pPr>
      <w:r>
        <w:rPr>
          <w:rFonts w:hint="default" w:ascii="Arial" w:hAnsi="Arial" w:cs="Arial"/>
          <w:sz w:val="20"/>
        </w:rPr>
        <w:t xml:space="preserve">    IF x &lt; 2 TRẢ VỀ Sai</w:t>
      </w:r>
    </w:p>
    <w:p w14:paraId="1AF47600">
      <w:pPr>
        <w:spacing w:line="240" w:lineRule="auto"/>
        <w:rPr>
          <w:rFonts w:hint="default" w:ascii="Arial" w:hAnsi="Arial" w:cs="Arial"/>
        </w:rPr>
      </w:pPr>
      <w:r>
        <w:rPr>
          <w:rFonts w:hint="default" w:ascii="Arial" w:hAnsi="Arial" w:cs="Arial"/>
          <w:sz w:val="20"/>
        </w:rPr>
        <w:t xml:space="preserve">    FOR i từ 2 đến ⌊sqrt(x)⌋ DO</w:t>
      </w:r>
    </w:p>
    <w:p w14:paraId="23375342">
      <w:pPr>
        <w:spacing w:line="240" w:lineRule="auto"/>
        <w:rPr>
          <w:rFonts w:hint="default" w:ascii="Arial" w:hAnsi="Arial" w:cs="Arial"/>
        </w:rPr>
      </w:pPr>
      <w:r>
        <w:rPr>
          <w:rFonts w:hint="default" w:ascii="Arial" w:hAnsi="Arial" w:cs="Arial"/>
          <w:sz w:val="20"/>
        </w:rPr>
        <w:t xml:space="preserve">        IF x mod i = 0 TRẢ VỀ Sai</w:t>
      </w:r>
    </w:p>
    <w:p w14:paraId="18518E90">
      <w:pPr>
        <w:spacing w:line="240" w:lineRule="auto"/>
        <w:rPr>
          <w:rFonts w:hint="default" w:ascii="Arial" w:hAnsi="Arial" w:cs="Arial"/>
        </w:rPr>
      </w:pPr>
      <w:r>
        <w:rPr>
          <w:rFonts w:hint="default" w:ascii="Arial" w:hAnsi="Arial" w:cs="Arial"/>
          <w:sz w:val="20"/>
        </w:rPr>
        <w:t xml:space="preserve">    ENDFOR</w:t>
      </w:r>
    </w:p>
    <w:p w14:paraId="1D9E0422">
      <w:pPr>
        <w:spacing w:line="240" w:lineRule="auto"/>
        <w:rPr>
          <w:rFonts w:hint="default" w:ascii="Arial" w:hAnsi="Arial" w:cs="Arial"/>
        </w:rPr>
      </w:pPr>
      <w:r>
        <w:rPr>
          <w:rFonts w:hint="default" w:ascii="Arial" w:hAnsi="Arial" w:cs="Arial"/>
          <w:sz w:val="20"/>
        </w:rPr>
        <w:t xml:space="preserve">    TRẢ VỀ Đúng</w:t>
      </w:r>
    </w:p>
    <w:p w14:paraId="48C46DC4">
      <w:pPr>
        <w:spacing w:line="240" w:lineRule="auto"/>
        <w:rPr>
          <w:rFonts w:hint="default" w:ascii="Arial" w:hAnsi="Arial" w:cs="Arial"/>
        </w:rPr>
      </w:pPr>
    </w:p>
    <w:p w14:paraId="0459C36D">
      <w:pPr>
        <w:spacing w:line="240" w:lineRule="auto"/>
        <w:rPr>
          <w:rFonts w:hint="default" w:ascii="Arial" w:hAnsi="Arial" w:cs="Arial"/>
        </w:rPr>
      </w:pPr>
      <w:r>
        <w:rPr>
          <w:rFonts w:hint="default" w:ascii="Arial" w:hAnsi="Arial" w:cs="Arial"/>
          <w:sz w:val="20"/>
        </w:rPr>
        <w:t>HÀM NguyenToGanNhat(x):</w:t>
      </w:r>
    </w:p>
    <w:p w14:paraId="70A929E7">
      <w:pPr>
        <w:spacing w:line="240" w:lineRule="auto"/>
        <w:rPr>
          <w:rFonts w:hint="default" w:ascii="Arial" w:hAnsi="Arial" w:cs="Arial"/>
        </w:rPr>
      </w:pPr>
      <w:r>
        <w:rPr>
          <w:rFonts w:hint="default" w:ascii="Arial" w:hAnsi="Arial" w:cs="Arial"/>
          <w:sz w:val="20"/>
        </w:rPr>
        <w:t xml:space="preserve">    prev ← -1; next ← -1</w:t>
      </w:r>
    </w:p>
    <w:p w14:paraId="77151383">
      <w:pPr>
        <w:spacing w:line="240" w:lineRule="auto"/>
        <w:rPr>
          <w:rFonts w:hint="default" w:ascii="Arial" w:hAnsi="Arial" w:cs="Arial"/>
        </w:rPr>
      </w:pPr>
      <w:r>
        <w:rPr>
          <w:rFonts w:hint="default" w:ascii="Arial" w:hAnsi="Arial" w:cs="Arial"/>
          <w:sz w:val="20"/>
        </w:rPr>
        <w:t xml:space="preserve">    FOR i từ x giảm dần đến 2 DO</w:t>
      </w:r>
    </w:p>
    <w:p w14:paraId="07F3A7AE">
      <w:pPr>
        <w:spacing w:line="240" w:lineRule="auto"/>
        <w:rPr>
          <w:rFonts w:hint="default" w:ascii="Arial" w:hAnsi="Arial" w:cs="Arial"/>
        </w:rPr>
      </w:pPr>
      <w:r>
        <w:rPr>
          <w:rFonts w:hint="default" w:ascii="Arial" w:hAnsi="Arial" w:cs="Arial"/>
          <w:sz w:val="20"/>
        </w:rPr>
        <w:t xml:space="preserve">        IF LaSoNguyenTo(i) THEN prev ← i; BREAK</w:t>
      </w:r>
    </w:p>
    <w:p w14:paraId="0310CA36">
      <w:pPr>
        <w:spacing w:line="240" w:lineRule="auto"/>
        <w:rPr>
          <w:rFonts w:hint="default" w:ascii="Arial" w:hAnsi="Arial" w:cs="Arial"/>
        </w:rPr>
      </w:pPr>
      <w:r>
        <w:rPr>
          <w:rFonts w:hint="default" w:ascii="Arial" w:hAnsi="Arial" w:cs="Arial"/>
          <w:sz w:val="20"/>
        </w:rPr>
        <w:t xml:space="preserve">    ENDFOR</w:t>
      </w:r>
    </w:p>
    <w:p w14:paraId="24A98C9C">
      <w:pPr>
        <w:spacing w:line="240" w:lineRule="auto"/>
        <w:rPr>
          <w:rFonts w:hint="default" w:ascii="Arial" w:hAnsi="Arial" w:cs="Arial"/>
        </w:rPr>
      </w:pPr>
      <w:r>
        <w:rPr>
          <w:rFonts w:hint="default" w:ascii="Arial" w:hAnsi="Arial" w:cs="Arial"/>
          <w:sz w:val="20"/>
        </w:rPr>
        <w:t xml:space="preserve">    FOR i từ x tăng dần vô hạn DO</w:t>
      </w:r>
    </w:p>
    <w:p w14:paraId="22DD4A9D">
      <w:pPr>
        <w:spacing w:line="240" w:lineRule="auto"/>
        <w:rPr>
          <w:rFonts w:hint="default" w:ascii="Arial" w:hAnsi="Arial" w:cs="Arial"/>
        </w:rPr>
      </w:pPr>
      <w:r>
        <w:rPr>
          <w:rFonts w:hint="default" w:ascii="Arial" w:hAnsi="Arial" w:cs="Arial"/>
          <w:sz w:val="20"/>
        </w:rPr>
        <w:t xml:space="preserve">        IF LaSoNguyenTo(i) THEN next ← i; BREAK</w:t>
      </w:r>
    </w:p>
    <w:p w14:paraId="0A8F77D9">
      <w:pPr>
        <w:spacing w:line="240" w:lineRule="auto"/>
        <w:rPr>
          <w:rFonts w:hint="default" w:ascii="Arial" w:hAnsi="Arial" w:cs="Arial"/>
        </w:rPr>
      </w:pPr>
      <w:r>
        <w:rPr>
          <w:rFonts w:hint="default" w:ascii="Arial" w:hAnsi="Arial" w:cs="Arial"/>
          <w:sz w:val="20"/>
        </w:rPr>
        <w:t xml:space="preserve">    ENDFOR</w:t>
      </w:r>
    </w:p>
    <w:p w14:paraId="1F2B7174">
      <w:pPr>
        <w:spacing w:line="240" w:lineRule="auto"/>
        <w:rPr>
          <w:rFonts w:hint="default" w:ascii="Arial" w:hAnsi="Arial" w:cs="Arial"/>
        </w:rPr>
      </w:pPr>
      <w:r>
        <w:rPr>
          <w:rFonts w:hint="default" w:ascii="Arial" w:hAnsi="Arial" w:cs="Arial"/>
          <w:sz w:val="20"/>
        </w:rPr>
        <w:t xml:space="preserve">    IF prev = -1 TRẢ VỀ next</w:t>
      </w:r>
    </w:p>
    <w:p w14:paraId="6A5263A2">
      <w:pPr>
        <w:spacing w:line="240" w:lineRule="auto"/>
        <w:rPr>
          <w:rFonts w:hint="default" w:ascii="Arial" w:hAnsi="Arial" w:cs="Arial"/>
        </w:rPr>
      </w:pPr>
      <w:r>
        <w:rPr>
          <w:rFonts w:hint="default" w:ascii="Arial" w:hAnsi="Arial" w:cs="Arial"/>
          <w:sz w:val="20"/>
        </w:rPr>
        <w:t xml:space="preserve">    IF (x - prev) ≤ (next - x) TRẢ VỀ prev</w:t>
      </w:r>
    </w:p>
    <w:p w14:paraId="280E2C41">
      <w:pPr>
        <w:spacing w:line="240" w:lineRule="auto"/>
        <w:rPr>
          <w:rFonts w:hint="default" w:ascii="Arial" w:hAnsi="Arial" w:cs="Arial"/>
        </w:rPr>
      </w:pPr>
      <w:r>
        <w:rPr>
          <w:rFonts w:hint="default" w:ascii="Arial" w:hAnsi="Arial" w:cs="Arial"/>
          <w:sz w:val="20"/>
        </w:rPr>
        <w:t xml:space="preserve">    ELSE TRẢ VỀ next</w:t>
      </w:r>
    </w:p>
    <w:p w14:paraId="5869D76F">
      <w:pPr>
        <w:spacing w:line="240" w:lineRule="auto"/>
        <w:rPr>
          <w:rFonts w:hint="default" w:ascii="Arial" w:hAnsi="Arial" w:cs="Arial"/>
        </w:rPr>
      </w:pPr>
    </w:p>
    <w:p w14:paraId="7DFA72DD">
      <w:pPr>
        <w:spacing w:line="240" w:lineRule="auto"/>
        <w:rPr>
          <w:rFonts w:hint="default" w:ascii="Arial" w:hAnsi="Arial" w:cs="Arial"/>
        </w:rPr>
      </w:pPr>
      <w:r>
        <w:rPr>
          <w:rFonts w:hint="default" w:ascii="Arial" w:hAnsi="Arial" w:cs="Arial"/>
          <w:sz w:val="20"/>
        </w:rPr>
        <w:t>CHƯƠNG TRÌNH CHÍNH:</w:t>
      </w:r>
    </w:p>
    <w:p w14:paraId="76772976">
      <w:pPr>
        <w:spacing w:line="240" w:lineRule="auto"/>
        <w:rPr>
          <w:rFonts w:hint="default" w:ascii="Arial" w:hAnsi="Arial" w:cs="Arial"/>
        </w:rPr>
      </w:pPr>
      <w:r>
        <w:rPr>
          <w:rFonts w:hint="default" w:ascii="Arial" w:hAnsi="Arial" w:cs="Arial"/>
          <w:sz w:val="20"/>
        </w:rPr>
        <w:t xml:space="preserve">    Nhập n</w:t>
      </w:r>
    </w:p>
    <w:p w14:paraId="5D1D9880">
      <w:pPr>
        <w:spacing w:line="240" w:lineRule="auto"/>
        <w:rPr>
          <w:rFonts w:hint="default" w:ascii="Arial" w:hAnsi="Arial" w:cs="Arial"/>
        </w:rPr>
      </w:pPr>
      <w:r>
        <w:rPr>
          <w:rFonts w:hint="default" w:ascii="Arial" w:hAnsi="Arial" w:cs="Arial"/>
          <w:sz w:val="20"/>
        </w:rPr>
        <w:t xml:space="preserve">    fn ← Fibonacci(n)</w:t>
      </w:r>
    </w:p>
    <w:p w14:paraId="2B28AC6D">
      <w:pPr>
        <w:spacing w:line="240" w:lineRule="auto"/>
        <w:rPr>
          <w:rFonts w:hint="default" w:ascii="Arial" w:hAnsi="Arial" w:cs="Arial"/>
        </w:rPr>
      </w:pPr>
      <w:r>
        <w:rPr>
          <w:rFonts w:hint="default" w:ascii="Arial" w:hAnsi="Arial" w:cs="Arial"/>
          <w:sz w:val="20"/>
        </w:rPr>
        <w:t xml:space="preserve">    In fn và NguyenToGanNhat(fn)</w:t>
      </w:r>
    </w:p>
    <w:p w14:paraId="6344E2B6">
      <w:pPr>
        <w:pStyle w:val="3"/>
        <w:spacing w:line="240" w:lineRule="auto"/>
        <w:rPr>
          <w:rFonts w:hint="default" w:ascii="Arial" w:hAnsi="Arial" w:cs="Arial"/>
        </w:rPr>
      </w:pPr>
      <w:r>
        <w:rPr>
          <w:rFonts w:hint="default" w:ascii="Arial" w:hAnsi="Arial" w:cs="Arial"/>
        </w:rPr>
        <w:t>SangEratosthenes.cpp — Sàng Eratosthenes, in primes trong đoạn, tính tổng, tìm cặp gần nhất/xa nhất</w:t>
      </w:r>
    </w:p>
    <w:p w14:paraId="38099FFB">
      <w:pPr>
        <w:spacing w:line="240" w:lineRule="auto"/>
        <w:rPr>
          <w:rFonts w:hint="default" w:ascii="Arial" w:hAnsi="Arial" w:cs="Arial"/>
        </w:rPr>
      </w:pPr>
      <w:r>
        <w:rPr>
          <w:rFonts w:hint="default" w:ascii="Arial" w:hAnsi="Arial" w:cs="Arial"/>
        </w:rPr>
        <w:t>Input: m, n</w:t>
      </w:r>
    </w:p>
    <w:p w14:paraId="5A25FCB5">
      <w:pPr>
        <w:spacing w:line="240" w:lineRule="auto"/>
        <w:rPr>
          <w:rFonts w:hint="default" w:ascii="Arial" w:hAnsi="Arial" w:cs="Arial"/>
        </w:rPr>
      </w:pPr>
      <w:r>
        <w:rPr>
          <w:rFonts w:hint="default" w:ascii="Arial" w:hAnsi="Arial" w:cs="Arial"/>
        </w:rPr>
        <w:t>Output: Danh sách prime trong [m,n], tổng, cặp gần nhất và cặp xa nhất</w:t>
      </w:r>
    </w:p>
    <w:p w14:paraId="08CABA0D">
      <w:pPr>
        <w:spacing w:line="240" w:lineRule="auto"/>
        <w:rPr>
          <w:rFonts w:hint="default" w:ascii="Arial" w:hAnsi="Arial" w:cs="Arial"/>
        </w:rPr>
      </w:pPr>
      <w:r>
        <w:rPr>
          <w:rFonts w:hint="default" w:ascii="Arial" w:hAnsi="Arial" w:cs="Arial"/>
        </w:rPr>
        <w:t>Mô tả thuật toán (ngôn ngữ tự nhiên):</w:t>
      </w:r>
    </w:p>
    <w:p w14:paraId="1D1E5201">
      <w:pPr>
        <w:spacing w:line="240" w:lineRule="auto"/>
        <w:rPr>
          <w:rFonts w:hint="default" w:ascii="Arial" w:hAnsi="Arial" w:cs="Arial"/>
        </w:rPr>
      </w:pPr>
      <w:r>
        <w:rPr>
          <w:rFonts w:hint="default" w:ascii="Arial" w:hAnsi="Arial" w:cs="Arial"/>
        </w:rPr>
        <w:t>Chương trình đọc m và n, sau đó liệt kê các số nguyên tố trong đoạn [m, n]. Để làm nhanh, chương trình dùng sàng Eratosthenes để đánh dấu nguyên tố từ 0 đến n. Trong quá trình in các số nguyên tố trong đoạn, chương trình đồng thời tính tổng các số nguyên tố, đếm số lượng nguyên tố, lưu số nguyên tố đầu tiên và cuối cùng. Để tìm cặp nguyên tố gần nhất, chương trình xét các nguyên tố liên tiếp và lấy khoảng cách nhỏ nhất. Cặp xa nhất trong đoạn luôn là (nguyên tố đầu, nguyên tố cuối).</w:t>
      </w:r>
    </w:p>
    <w:p w14:paraId="72C4F944">
      <w:pPr>
        <w:spacing w:line="240" w:lineRule="auto"/>
        <w:rPr>
          <w:rFonts w:hint="default" w:ascii="Arial" w:hAnsi="Arial" w:cs="Arial"/>
        </w:rPr>
      </w:pPr>
      <w:r>
        <w:rPr>
          <w:rFonts w:hint="default" w:ascii="Arial" w:hAnsi="Arial" w:cs="Arial"/>
        </w:rPr>
        <w:t>Mã giả:</w:t>
      </w:r>
    </w:p>
    <w:p w14:paraId="05CB61E6">
      <w:pPr>
        <w:spacing w:line="240" w:lineRule="auto"/>
        <w:rPr>
          <w:rFonts w:hint="default" w:ascii="Arial" w:hAnsi="Arial" w:cs="Arial"/>
        </w:rPr>
      </w:pPr>
      <w:r>
        <w:rPr>
          <w:rFonts w:hint="default" w:ascii="Arial" w:hAnsi="Arial" w:cs="Arial"/>
          <w:sz w:val="20"/>
        </w:rPr>
        <w:t>THỦ TỤC Sang(N):</w:t>
      </w:r>
    </w:p>
    <w:p w14:paraId="15A7D2BC">
      <w:pPr>
        <w:spacing w:line="240" w:lineRule="auto"/>
        <w:rPr>
          <w:rFonts w:hint="default" w:ascii="Arial" w:hAnsi="Arial" w:cs="Arial"/>
        </w:rPr>
      </w:pPr>
      <w:r>
        <w:rPr>
          <w:rFonts w:hint="default" w:ascii="Arial" w:hAnsi="Arial" w:cs="Arial"/>
          <w:sz w:val="20"/>
        </w:rPr>
        <w:t xml:space="preserve">    Đặt isPrime[0..N] ← Đúng</w:t>
      </w:r>
    </w:p>
    <w:p w14:paraId="292225AE">
      <w:pPr>
        <w:spacing w:line="240" w:lineRule="auto"/>
        <w:rPr>
          <w:rFonts w:hint="default" w:ascii="Arial" w:hAnsi="Arial" w:cs="Arial"/>
        </w:rPr>
      </w:pPr>
      <w:r>
        <w:rPr>
          <w:rFonts w:hint="default" w:ascii="Arial" w:hAnsi="Arial" w:cs="Arial"/>
          <w:sz w:val="20"/>
        </w:rPr>
        <w:t xml:space="preserve">    isPrime[0] ← Sai; isPrime[1] ← Sai</w:t>
      </w:r>
    </w:p>
    <w:p w14:paraId="4D25EB94">
      <w:pPr>
        <w:spacing w:line="240" w:lineRule="auto"/>
        <w:rPr>
          <w:rFonts w:hint="default" w:ascii="Arial" w:hAnsi="Arial" w:cs="Arial"/>
        </w:rPr>
      </w:pPr>
      <w:r>
        <w:rPr>
          <w:rFonts w:hint="default" w:ascii="Arial" w:hAnsi="Arial" w:cs="Arial"/>
          <w:sz w:val="20"/>
        </w:rPr>
        <w:t xml:space="preserve">    FOR i từ 2 đến ⌊sqrt(N)⌋ DO</w:t>
      </w:r>
    </w:p>
    <w:p w14:paraId="430C8325">
      <w:pPr>
        <w:spacing w:line="240" w:lineRule="auto"/>
        <w:rPr>
          <w:rFonts w:hint="default" w:ascii="Arial" w:hAnsi="Arial" w:cs="Arial"/>
        </w:rPr>
      </w:pPr>
      <w:r>
        <w:rPr>
          <w:rFonts w:hint="default" w:ascii="Arial" w:hAnsi="Arial" w:cs="Arial"/>
          <w:sz w:val="20"/>
        </w:rPr>
        <w:t xml:space="preserve">        IF isPrime[i] = Đúng THEN</w:t>
      </w:r>
    </w:p>
    <w:p w14:paraId="1924200D">
      <w:pPr>
        <w:spacing w:line="240" w:lineRule="auto"/>
        <w:rPr>
          <w:rFonts w:hint="default" w:ascii="Arial" w:hAnsi="Arial" w:cs="Arial"/>
        </w:rPr>
      </w:pPr>
      <w:r>
        <w:rPr>
          <w:rFonts w:hint="default" w:ascii="Arial" w:hAnsi="Arial" w:cs="Arial"/>
          <w:sz w:val="20"/>
        </w:rPr>
        <w:t xml:space="preserve">            FOR j từ i*i đến N bước i DO</w:t>
      </w:r>
    </w:p>
    <w:p w14:paraId="76119F4B">
      <w:pPr>
        <w:spacing w:line="240" w:lineRule="auto"/>
        <w:rPr>
          <w:rFonts w:hint="default" w:ascii="Arial" w:hAnsi="Arial" w:cs="Arial"/>
        </w:rPr>
      </w:pPr>
      <w:r>
        <w:rPr>
          <w:rFonts w:hint="default" w:ascii="Arial" w:hAnsi="Arial" w:cs="Arial"/>
          <w:sz w:val="20"/>
        </w:rPr>
        <w:t xml:space="preserve">                isPrime[j] ← Sai</w:t>
      </w:r>
    </w:p>
    <w:p w14:paraId="49FA719C">
      <w:pPr>
        <w:spacing w:line="240" w:lineRule="auto"/>
        <w:rPr>
          <w:rFonts w:hint="default" w:ascii="Arial" w:hAnsi="Arial" w:cs="Arial"/>
        </w:rPr>
      </w:pPr>
      <w:r>
        <w:rPr>
          <w:rFonts w:hint="default" w:ascii="Arial" w:hAnsi="Arial" w:cs="Arial"/>
          <w:sz w:val="20"/>
        </w:rPr>
        <w:t xml:space="preserve">            ENDFOR</w:t>
      </w:r>
    </w:p>
    <w:p w14:paraId="26E83726">
      <w:pPr>
        <w:spacing w:line="240" w:lineRule="auto"/>
        <w:rPr>
          <w:rFonts w:hint="default" w:ascii="Arial" w:hAnsi="Arial" w:cs="Arial"/>
        </w:rPr>
      </w:pPr>
      <w:r>
        <w:rPr>
          <w:rFonts w:hint="default" w:ascii="Arial" w:hAnsi="Arial" w:cs="Arial"/>
          <w:sz w:val="20"/>
        </w:rPr>
        <w:t xml:space="preserve">        ENDIF</w:t>
      </w:r>
    </w:p>
    <w:p w14:paraId="6FDF9551">
      <w:pPr>
        <w:spacing w:line="240" w:lineRule="auto"/>
        <w:rPr>
          <w:rFonts w:hint="default" w:ascii="Arial" w:hAnsi="Arial" w:cs="Arial"/>
        </w:rPr>
      </w:pPr>
      <w:r>
        <w:rPr>
          <w:rFonts w:hint="default" w:ascii="Arial" w:hAnsi="Arial" w:cs="Arial"/>
          <w:sz w:val="20"/>
        </w:rPr>
        <w:t xml:space="preserve">    ENDFOR</w:t>
      </w:r>
    </w:p>
    <w:p w14:paraId="25AF3D53">
      <w:pPr>
        <w:spacing w:line="240" w:lineRule="auto"/>
        <w:rPr>
          <w:rFonts w:hint="default" w:ascii="Arial" w:hAnsi="Arial" w:cs="Arial"/>
        </w:rPr>
      </w:pPr>
    </w:p>
    <w:p w14:paraId="5E1A3CDF">
      <w:pPr>
        <w:spacing w:line="240" w:lineRule="auto"/>
        <w:rPr>
          <w:rFonts w:hint="default" w:ascii="Arial" w:hAnsi="Arial" w:cs="Arial"/>
        </w:rPr>
      </w:pPr>
      <w:r>
        <w:rPr>
          <w:rFonts w:hint="default" w:ascii="Arial" w:hAnsi="Arial" w:cs="Arial"/>
          <w:sz w:val="20"/>
        </w:rPr>
        <w:t>CHƯƠNG TRÌNH CHÍNH:</w:t>
      </w:r>
    </w:p>
    <w:p w14:paraId="6861790D">
      <w:pPr>
        <w:spacing w:line="240" w:lineRule="auto"/>
        <w:rPr>
          <w:rFonts w:hint="default" w:ascii="Arial" w:hAnsi="Arial" w:cs="Arial"/>
        </w:rPr>
      </w:pPr>
      <w:r>
        <w:rPr>
          <w:rFonts w:hint="default" w:ascii="Arial" w:hAnsi="Arial" w:cs="Arial"/>
          <w:sz w:val="20"/>
        </w:rPr>
        <w:t xml:space="preserve">    Nhập m, n; nếu m&gt;n thì đổi chỗ</w:t>
      </w:r>
    </w:p>
    <w:p w14:paraId="6C65E8BE">
      <w:pPr>
        <w:spacing w:line="240" w:lineRule="auto"/>
        <w:rPr>
          <w:rFonts w:hint="default" w:ascii="Arial" w:hAnsi="Arial" w:cs="Arial"/>
        </w:rPr>
      </w:pPr>
      <w:r>
        <w:rPr>
          <w:rFonts w:hint="default" w:ascii="Arial" w:hAnsi="Arial" w:cs="Arial"/>
          <w:sz w:val="20"/>
        </w:rPr>
        <w:t xml:space="preserve">    Nếu n &lt; 2: in “Khong co so nguyen to…” và dừng</w:t>
      </w:r>
    </w:p>
    <w:p w14:paraId="69E1DB3D">
      <w:pPr>
        <w:spacing w:line="240" w:lineRule="auto"/>
        <w:rPr>
          <w:rFonts w:hint="default" w:ascii="Arial" w:hAnsi="Arial" w:cs="Arial"/>
        </w:rPr>
      </w:pPr>
      <w:r>
        <w:rPr>
          <w:rFonts w:hint="default" w:ascii="Arial" w:hAnsi="Arial" w:cs="Arial"/>
          <w:sz w:val="20"/>
        </w:rPr>
        <w:t xml:space="preserve">    Gọi Sang(n)</w:t>
      </w:r>
    </w:p>
    <w:p w14:paraId="45A3364C">
      <w:pPr>
        <w:spacing w:line="240" w:lineRule="auto"/>
        <w:rPr>
          <w:rFonts w:hint="default" w:ascii="Arial" w:hAnsi="Arial" w:cs="Arial"/>
        </w:rPr>
      </w:pPr>
      <w:r>
        <w:rPr>
          <w:rFonts w:hint="default" w:ascii="Arial" w:hAnsi="Arial" w:cs="Arial"/>
          <w:sz w:val="20"/>
        </w:rPr>
        <w:t xml:space="preserve">    L ← max(m, 2)</w:t>
      </w:r>
    </w:p>
    <w:p w14:paraId="0C8BE3E1">
      <w:pPr>
        <w:spacing w:line="240" w:lineRule="auto"/>
        <w:rPr>
          <w:rFonts w:hint="default" w:ascii="Arial" w:hAnsi="Arial" w:cs="Arial"/>
        </w:rPr>
      </w:pPr>
      <w:r>
        <w:rPr>
          <w:rFonts w:hint="default" w:ascii="Arial" w:hAnsi="Arial" w:cs="Arial"/>
          <w:sz w:val="20"/>
        </w:rPr>
        <w:t xml:space="preserve">    sum ← 0; count ← 0</w:t>
      </w:r>
    </w:p>
    <w:p w14:paraId="0EF49FEA">
      <w:pPr>
        <w:spacing w:line="240" w:lineRule="auto"/>
        <w:rPr>
          <w:rFonts w:hint="default" w:ascii="Arial" w:hAnsi="Arial" w:cs="Arial"/>
        </w:rPr>
      </w:pPr>
      <w:r>
        <w:rPr>
          <w:rFonts w:hint="default" w:ascii="Arial" w:hAnsi="Arial" w:cs="Arial"/>
          <w:sz w:val="20"/>
        </w:rPr>
        <w:t xml:space="preserve">    prevPrime ← -1</w:t>
      </w:r>
    </w:p>
    <w:p w14:paraId="5C1B32BF">
      <w:pPr>
        <w:spacing w:line="240" w:lineRule="auto"/>
        <w:rPr>
          <w:rFonts w:hint="default" w:ascii="Arial" w:hAnsi="Arial" w:cs="Arial"/>
        </w:rPr>
      </w:pPr>
      <w:r>
        <w:rPr>
          <w:rFonts w:hint="default" w:ascii="Arial" w:hAnsi="Arial" w:cs="Arial"/>
          <w:sz w:val="20"/>
        </w:rPr>
        <w:t xml:space="preserve">    minGap ← +∞; (gan_a, gan_b) ← (-1, -1)</w:t>
      </w:r>
    </w:p>
    <w:p w14:paraId="17892ED6">
      <w:pPr>
        <w:spacing w:line="240" w:lineRule="auto"/>
        <w:rPr>
          <w:rFonts w:hint="default" w:ascii="Arial" w:hAnsi="Arial" w:cs="Arial"/>
        </w:rPr>
      </w:pPr>
      <w:r>
        <w:rPr>
          <w:rFonts w:hint="default" w:ascii="Arial" w:hAnsi="Arial" w:cs="Arial"/>
          <w:sz w:val="20"/>
        </w:rPr>
        <w:t xml:space="preserve">    firstPrime ← -1; lastPrime ← -1</w:t>
      </w:r>
    </w:p>
    <w:p w14:paraId="75E1A7A6">
      <w:pPr>
        <w:spacing w:line="240" w:lineRule="auto"/>
        <w:rPr>
          <w:rFonts w:hint="default" w:ascii="Arial" w:hAnsi="Arial" w:cs="Arial"/>
        </w:rPr>
      </w:pPr>
      <w:r>
        <w:rPr>
          <w:rFonts w:hint="default" w:ascii="Arial" w:hAnsi="Arial" w:cs="Arial"/>
          <w:sz w:val="20"/>
        </w:rPr>
        <w:t xml:space="preserve">    FOR i từ L đến n DO</w:t>
      </w:r>
    </w:p>
    <w:p w14:paraId="12F8AA89">
      <w:pPr>
        <w:spacing w:line="240" w:lineRule="auto"/>
        <w:rPr>
          <w:rFonts w:hint="default" w:ascii="Arial" w:hAnsi="Arial" w:cs="Arial"/>
        </w:rPr>
      </w:pPr>
      <w:r>
        <w:rPr>
          <w:rFonts w:hint="default" w:ascii="Arial" w:hAnsi="Arial" w:cs="Arial"/>
          <w:sz w:val="20"/>
        </w:rPr>
        <w:t xml:space="preserve">        IF isPrime[i] THEN</w:t>
      </w:r>
    </w:p>
    <w:p w14:paraId="375153AE">
      <w:pPr>
        <w:spacing w:line="240" w:lineRule="auto"/>
        <w:rPr>
          <w:rFonts w:hint="default" w:ascii="Arial" w:hAnsi="Arial" w:cs="Arial"/>
        </w:rPr>
      </w:pPr>
      <w:r>
        <w:rPr>
          <w:rFonts w:hint="default" w:ascii="Arial" w:hAnsi="Arial" w:cs="Arial"/>
          <w:sz w:val="20"/>
        </w:rPr>
        <w:t xml:space="preserve">            In i</w:t>
      </w:r>
    </w:p>
    <w:p w14:paraId="1D25E96E">
      <w:pPr>
        <w:spacing w:line="240" w:lineRule="auto"/>
        <w:rPr>
          <w:rFonts w:hint="default" w:ascii="Arial" w:hAnsi="Arial" w:cs="Arial"/>
        </w:rPr>
      </w:pPr>
      <w:r>
        <w:rPr>
          <w:rFonts w:hint="default" w:ascii="Arial" w:hAnsi="Arial" w:cs="Arial"/>
          <w:sz w:val="20"/>
        </w:rPr>
        <w:t xml:space="preserve">            sum ← sum + i; count ← count + 1</w:t>
      </w:r>
    </w:p>
    <w:p w14:paraId="0BEC89AF">
      <w:pPr>
        <w:spacing w:line="240" w:lineRule="auto"/>
        <w:rPr>
          <w:rFonts w:hint="default" w:ascii="Arial" w:hAnsi="Arial" w:cs="Arial"/>
        </w:rPr>
      </w:pPr>
      <w:r>
        <w:rPr>
          <w:rFonts w:hint="default" w:ascii="Arial" w:hAnsi="Arial" w:cs="Arial"/>
          <w:sz w:val="20"/>
        </w:rPr>
        <w:t xml:space="preserve">            IF firstPrime = -1 THEN firstPrime ← i</w:t>
      </w:r>
    </w:p>
    <w:p w14:paraId="03DBED06">
      <w:pPr>
        <w:spacing w:line="240" w:lineRule="auto"/>
        <w:rPr>
          <w:rFonts w:hint="default" w:ascii="Arial" w:hAnsi="Arial" w:cs="Arial"/>
        </w:rPr>
      </w:pPr>
      <w:r>
        <w:rPr>
          <w:rFonts w:hint="default" w:ascii="Arial" w:hAnsi="Arial" w:cs="Arial"/>
          <w:sz w:val="20"/>
        </w:rPr>
        <w:t xml:space="preserve">            lastPrime ← i</w:t>
      </w:r>
    </w:p>
    <w:p w14:paraId="1FDC3E6F">
      <w:pPr>
        <w:spacing w:line="240" w:lineRule="auto"/>
        <w:rPr>
          <w:rFonts w:hint="default" w:ascii="Arial" w:hAnsi="Arial" w:cs="Arial"/>
        </w:rPr>
      </w:pPr>
      <w:r>
        <w:rPr>
          <w:rFonts w:hint="default" w:ascii="Arial" w:hAnsi="Arial" w:cs="Arial"/>
          <w:sz w:val="20"/>
        </w:rPr>
        <w:t xml:space="preserve">            IF prevPrime ≠ -1 THEN</w:t>
      </w:r>
    </w:p>
    <w:p w14:paraId="67F4307C">
      <w:pPr>
        <w:spacing w:line="240" w:lineRule="auto"/>
        <w:rPr>
          <w:rFonts w:hint="default" w:ascii="Arial" w:hAnsi="Arial" w:cs="Arial"/>
        </w:rPr>
      </w:pPr>
      <w:r>
        <w:rPr>
          <w:rFonts w:hint="default" w:ascii="Arial" w:hAnsi="Arial" w:cs="Arial"/>
          <w:sz w:val="20"/>
        </w:rPr>
        <w:t xml:space="preserve">                gap ← i - prevPrime</w:t>
      </w:r>
    </w:p>
    <w:p w14:paraId="68E84BC7">
      <w:pPr>
        <w:spacing w:line="240" w:lineRule="auto"/>
        <w:rPr>
          <w:rFonts w:hint="default" w:ascii="Arial" w:hAnsi="Arial" w:cs="Arial"/>
        </w:rPr>
      </w:pPr>
      <w:r>
        <w:rPr>
          <w:rFonts w:hint="default" w:ascii="Arial" w:hAnsi="Arial" w:cs="Arial"/>
          <w:sz w:val="20"/>
        </w:rPr>
        <w:t xml:space="preserve">                IF gap &lt; minGap THEN</w:t>
      </w:r>
    </w:p>
    <w:p w14:paraId="59B3D64F">
      <w:pPr>
        <w:spacing w:line="240" w:lineRule="auto"/>
        <w:rPr>
          <w:rFonts w:hint="default" w:ascii="Arial" w:hAnsi="Arial" w:cs="Arial"/>
        </w:rPr>
      </w:pPr>
      <w:r>
        <w:rPr>
          <w:rFonts w:hint="default" w:ascii="Arial" w:hAnsi="Arial" w:cs="Arial"/>
          <w:sz w:val="20"/>
        </w:rPr>
        <w:t xml:space="preserve">                    minGap ← gap; gan_a ← prevPrime; gan_b ← i</w:t>
      </w:r>
    </w:p>
    <w:p w14:paraId="3B2FB764">
      <w:pPr>
        <w:spacing w:line="240" w:lineRule="auto"/>
        <w:rPr>
          <w:rFonts w:hint="default" w:ascii="Arial" w:hAnsi="Arial" w:cs="Arial"/>
        </w:rPr>
      </w:pPr>
      <w:r>
        <w:rPr>
          <w:rFonts w:hint="default" w:ascii="Arial" w:hAnsi="Arial" w:cs="Arial"/>
          <w:sz w:val="20"/>
        </w:rPr>
        <w:t xml:space="preserve">                ENDIF</w:t>
      </w:r>
    </w:p>
    <w:p w14:paraId="093A7327">
      <w:pPr>
        <w:spacing w:line="240" w:lineRule="auto"/>
        <w:rPr>
          <w:rFonts w:hint="default" w:ascii="Arial" w:hAnsi="Arial" w:cs="Arial"/>
        </w:rPr>
      </w:pPr>
      <w:r>
        <w:rPr>
          <w:rFonts w:hint="default" w:ascii="Arial" w:hAnsi="Arial" w:cs="Arial"/>
          <w:sz w:val="20"/>
        </w:rPr>
        <w:t xml:space="preserve">            ENDIF</w:t>
      </w:r>
    </w:p>
    <w:p w14:paraId="5765EEE3">
      <w:pPr>
        <w:spacing w:line="240" w:lineRule="auto"/>
        <w:rPr>
          <w:rFonts w:hint="default" w:ascii="Arial" w:hAnsi="Arial" w:cs="Arial"/>
        </w:rPr>
      </w:pPr>
      <w:r>
        <w:rPr>
          <w:rFonts w:hint="default" w:ascii="Arial" w:hAnsi="Arial" w:cs="Arial"/>
          <w:sz w:val="20"/>
        </w:rPr>
        <w:t xml:space="preserve">            prevPrime ← i</w:t>
      </w:r>
    </w:p>
    <w:p w14:paraId="5F16C920">
      <w:pPr>
        <w:spacing w:line="240" w:lineRule="auto"/>
        <w:rPr>
          <w:rFonts w:hint="default" w:ascii="Arial" w:hAnsi="Arial" w:cs="Arial"/>
        </w:rPr>
      </w:pPr>
      <w:r>
        <w:rPr>
          <w:rFonts w:hint="default" w:ascii="Arial" w:hAnsi="Arial" w:cs="Arial"/>
          <w:sz w:val="20"/>
        </w:rPr>
        <w:t xml:space="preserve">        ENDIF</w:t>
      </w:r>
    </w:p>
    <w:p w14:paraId="3B8452A3">
      <w:pPr>
        <w:spacing w:line="240" w:lineRule="auto"/>
        <w:rPr>
          <w:rFonts w:hint="default" w:ascii="Arial" w:hAnsi="Arial" w:cs="Arial"/>
        </w:rPr>
      </w:pPr>
      <w:r>
        <w:rPr>
          <w:rFonts w:hint="default" w:ascii="Arial" w:hAnsi="Arial" w:cs="Arial"/>
          <w:sz w:val="20"/>
        </w:rPr>
        <w:t xml:space="preserve">    ENDFOR</w:t>
      </w:r>
    </w:p>
    <w:p w14:paraId="41F2671B">
      <w:pPr>
        <w:spacing w:line="240" w:lineRule="auto"/>
        <w:rPr>
          <w:rFonts w:hint="default" w:ascii="Arial" w:hAnsi="Arial" w:cs="Arial"/>
        </w:rPr>
      </w:pPr>
      <w:r>
        <w:rPr>
          <w:rFonts w:hint="default" w:ascii="Arial" w:hAnsi="Arial" w:cs="Arial"/>
          <w:sz w:val="20"/>
        </w:rPr>
        <w:t xml:space="preserve">    In sum</w:t>
      </w:r>
    </w:p>
    <w:p w14:paraId="4C733D49">
      <w:pPr>
        <w:spacing w:line="240" w:lineRule="auto"/>
        <w:rPr>
          <w:rFonts w:hint="default" w:ascii="Arial" w:hAnsi="Arial" w:cs="Arial"/>
        </w:rPr>
      </w:pPr>
      <w:r>
        <w:rPr>
          <w:rFonts w:hint="default" w:ascii="Arial" w:hAnsi="Arial" w:cs="Arial"/>
          <w:sz w:val="20"/>
        </w:rPr>
        <w:t xml:space="preserve">    Nếu count &lt; 2: in “Khong du 2 so…” và dừng</w:t>
      </w:r>
    </w:p>
    <w:p w14:paraId="757D71D9">
      <w:pPr>
        <w:spacing w:line="240" w:lineRule="auto"/>
        <w:rPr>
          <w:rFonts w:hint="default" w:ascii="Arial" w:hAnsi="Arial" w:cs="Arial"/>
        </w:rPr>
      </w:pPr>
      <w:r>
        <w:rPr>
          <w:rFonts w:hint="default" w:ascii="Arial" w:hAnsi="Arial" w:cs="Arial"/>
          <w:sz w:val="20"/>
        </w:rPr>
        <w:t xml:space="preserve">    (xa_a, xa_b) ← (firstPrime, lastPrime)</w:t>
      </w:r>
    </w:p>
    <w:p w14:paraId="066CAB3A">
      <w:pPr>
        <w:spacing w:line="240" w:lineRule="auto"/>
        <w:rPr>
          <w:rFonts w:hint="default" w:ascii="Arial" w:hAnsi="Arial" w:cs="Arial"/>
        </w:rPr>
      </w:pPr>
      <w:r>
        <w:rPr>
          <w:rFonts w:hint="default" w:ascii="Arial" w:hAnsi="Arial" w:cs="Arial"/>
          <w:sz w:val="20"/>
        </w:rPr>
        <w:t xml:space="preserve">    maxGap ← lastPrime - firstPrime</w:t>
      </w:r>
    </w:p>
    <w:p w14:paraId="3D1D4850">
      <w:pPr>
        <w:spacing w:line="240" w:lineRule="auto"/>
        <w:rPr>
          <w:rFonts w:hint="default" w:ascii="Arial" w:hAnsi="Arial" w:cs="Arial"/>
        </w:rPr>
      </w:pPr>
      <w:r>
        <w:rPr>
          <w:rFonts w:hint="default" w:ascii="Arial" w:hAnsi="Arial" w:cs="Arial"/>
          <w:sz w:val="20"/>
        </w:rPr>
        <w:t xml:space="preserve">    In (gan_a, gan_b, minGap) và (xa_a, xa_b, maxGap)</w:t>
      </w:r>
    </w:p>
    <w:p w14:paraId="542C7355">
      <w:pPr>
        <w:pStyle w:val="3"/>
        <w:spacing w:line="240" w:lineRule="auto"/>
        <w:rPr>
          <w:rFonts w:hint="default" w:ascii="Arial" w:hAnsi="Arial" w:cs="Arial"/>
        </w:rPr>
      </w:pPr>
      <w:r>
        <w:rPr>
          <w:rFonts w:hint="default" w:ascii="Arial" w:hAnsi="Arial" w:cs="Arial"/>
        </w:rPr>
        <w:t>SoHoanHaoKhongVuotQuaN.cpp — Liệt kê số hoàn hảo ≤ N, tính tổng/số lượng, tìm prime gần M</w:t>
      </w:r>
    </w:p>
    <w:p w14:paraId="38F1D117">
      <w:pPr>
        <w:spacing w:line="240" w:lineRule="auto"/>
        <w:rPr>
          <w:rFonts w:hint="default" w:ascii="Arial" w:hAnsi="Arial" w:cs="Arial"/>
        </w:rPr>
      </w:pPr>
      <w:r>
        <w:rPr>
          <w:rFonts w:hint="default" w:ascii="Arial" w:hAnsi="Arial" w:cs="Arial"/>
        </w:rPr>
        <w:t>Input: N</w:t>
      </w:r>
    </w:p>
    <w:p w14:paraId="3876688B">
      <w:pPr>
        <w:spacing w:line="240" w:lineRule="auto"/>
        <w:rPr>
          <w:rFonts w:hint="default" w:ascii="Arial" w:hAnsi="Arial" w:cs="Arial"/>
        </w:rPr>
      </w:pPr>
      <w:r>
        <w:rPr>
          <w:rFonts w:hint="default" w:ascii="Arial" w:hAnsi="Arial" w:cs="Arial"/>
        </w:rPr>
        <w:t>Output: Danh sách số hoàn hảo ≤N, M lớn nhất, tổng, số lượng, prime gần M</w:t>
      </w:r>
    </w:p>
    <w:p w14:paraId="03C2762C">
      <w:pPr>
        <w:spacing w:line="240" w:lineRule="auto"/>
        <w:rPr>
          <w:rFonts w:hint="default" w:ascii="Arial" w:hAnsi="Arial" w:cs="Arial"/>
        </w:rPr>
      </w:pPr>
      <w:r>
        <w:rPr>
          <w:rFonts w:hint="default" w:ascii="Arial" w:hAnsi="Arial" w:cs="Arial"/>
        </w:rPr>
        <w:t>Mô tả thuật toán (ngôn ngữ tự nhiên):</w:t>
      </w:r>
    </w:p>
    <w:p w14:paraId="6C8B00E7">
      <w:pPr>
        <w:spacing w:line="240" w:lineRule="auto"/>
        <w:rPr>
          <w:rFonts w:hint="default" w:ascii="Arial" w:hAnsi="Arial" w:cs="Arial"/>
        </w:rPr>
      </w:pPr>
      <w:r>
        <w:rPr>
          <w:rFonts w:hint="default" w:ascii="Arial" w:hAnsi="Arial" w:cs="Arial"/>
        </w:rPr>
        <w:t>Chương trình đọc N, tìm tất cả số hoàn hảo không vượt quá N. Một số hoàn hảo là số bằng tổng các ước dương thực sự của nó (không tính chính nó). Để kiểm tra, chương trình duyệt i từ 2 đến sqrt(n), cộng cả i và n/i khi i là ước. Sau khi có danh sách, chương trình in các số hoàn hảo, tính tổng và số lượng. Gọi M là số hoàn hảo lớn nhất tìm được. Tiếp theo chương trình tìm số nguyên tố gần M nhất nhưng phải &lt; N (ưu tiên phía nhỏ hơn nếu khoảng cách bằng nhau).</w:t>
      </w:r>
    </w:p>
    <w:p w14:paraId="68405F07">
      <w:pPr>
        <w:spacing w:line="240" w:lineRule="auto"/>
        <w:rPr>
          <w:rFonts w:hint="default" w:ascii="Arial" w:hAnsi="Arial" w:cs="Arial"/>
        </w:rPr>
      </w:pPr>
      <w:r>
        <w:rPr>
          <w:rFonts w:hint="default" w:ascii="Arial" w:hAnsi="Arial" w:cs="Arial"/>
        </w:rPr>
        <w:t>Mã giả:</w:t>
      </w:r>
    </w:p>
    <w:p w14:paraId="0821E2FD">
      <w:pPr>
        <w:spacing w:line="240" w:lineRule="auto"/>
        <w:rPr>
          <w:rFonts w:hint="default" w:ascii="Arial" w:hAnsi="Arial" w:cs="Arial"/>
        </w:rPr>
      </w:pPr>
      <w:r>
        <w:rPr>
          <w:rFonts w:hint="default" w:ascii="Arial" w:hAnsi="Arial" w:cs="Arial"/>
          <w:sz w:val="20"/>
        </w:rPr>
        <w:t>HÀM SoHoanHao(n):</w:t>
      </w:r>
    </w:p>
    <w:p w14:paraId="030CC559">
      <w:pPr>
        <w:spacing w:line="240" w:lineRule="auto"/>
        <w:rPr>
          <w:rFonts w:hint="default" w:ascii="Arial" w:hAnsi="Arial" w:cs="Arial"/>
        </w:rPr>
      </w:pPr>
      <w:r>
        <w:rPr>
          <w:rFonts w:hint="default" w:ascii="Arial" w:hAnsi="Arial" w:cs="Arial"/>
          <w:sz w:val="20"/>
        </w:rPr>
        <w:t xml:space="preserve">    IF n ≤ 1 TRẢ VỀ Sai</w:t>
      </w:r>
    </w:p>
    <w:p w14:paraId="5FCA2EDC">
      <w:pPr>
        <w:spacing w:line="240" w:lineRule="auto"/>
        <w:rPr>
          <w:rFonts w:hint="default" w:ascii="Arial" w:hAnsi="Arial" w:cs="Arial"/>
        </w:rPr>
      </w:pPr>
      <w:r>
        <w:rPr>
          <w:rFonts w:hint="default" w:ascii="Arial" w:hAnsi="Arial" w:cs="Arial"/>
          <w:sz w:val="20"/>
        </w:rPr>
        <w:t xml:space="preserve">    sum ← 1</w:t>
      </w:r>
    </w:p>
    <w:p w14:paraId="0809AACE">
      <w:pPr>
        <w:spacing w:line="240" w:lineRule="auto"/>
        <w:rPr>
          <w:rFonts w:hint="default" w:ascii="Arial" w:hAnsi="Arial" w:cs="Arial"/>
        </w:rPr>
      </w:pPr>
      <w:r>
        <w:rPr>
          <w:rFonts w:hint="default" w:ascii="Arial" w:hAnsi="Arial" w:cs="Arial"/>
          <w:sz w:val="20"/>
        </w:rPr>
        <w:t xml:space="preserve">    FOR i từ 2 đến ⌊sqrt(n)⌋ DO</w:t>
      </w:r>
    </w:p>
    <w:p w14:paraId="18AE383F">
      <w:pPr>
        <w:spacing w:line="240" w:lineRule="auto"/>
        <w:rPr>
          <w:rFonts w:hint="default" w:ascii="Arial" w:hAnsi="Arial" w:cs="Arial"/>
        </w:rPr>
      </w:pPr>
      <w:r>
        <w:rPr>
          <w:rFonts w:hint="default" w:ascii="Arial" w:hAnsi="Arial" w:cs="Arial"/>
          <w:sz w:val="20"/>
        </w:rPr>
        <w:t xml:space="preserve">        IF n mod i = 0 THEN</w:t>
      </w:r>
    </w:p>
    <w:p w14:paraId="73D8C41A">
      <w:pPr>
        <w:spacing w:line="240" w:lineRule="auto"/>
        <w:rPr>
          <w:rFonts w:hint="default" w:ascii="Arial" w:hAnsi="Arial" w:cs="Arial"/>
        </w:rPr>
      </w:pPr>
      <w:r>
        <w:rPr>
          <w:rFonts w:hint="default" w:ascii="Arial" w:hAnsi="Arial" w:cs="Arial"/>
          <w:sz w:val="20"/>
        </w:rPr>
        <w:t xml:space="preserve">            sum ← sum + i</w:t>
      </w:r>
    </w:p>
    <w:p w14:paraId="6C5E208D">
      <w:pPr>
        <w:spacing w:line="240" w:lineRule="auto"/>
        <w:rPr>
          <w:rFonts w:hint="default" w:ascii="Arial" w:hAnsi="Arial" w:cs="Arial"/>
        </w:rPr>
      </w:pPr>
      <w:r>
        <w:rPr>
          <w:rFonts w:hint="default" w:ascii="Arial" w:hAnsi="Arial" w:cs="Arial"/>
          <w:sz w:val="20"/>
        </w:rPr>
        <w:t xml:space="preserve">            IF i ≠ n/i THEN sum ← sum + n/i</w:t>
      </w:r>
    </w:p>
    <w:p w14:paraId="78B131EB">
      <w:pPr>
        <w:spacing w:line="240" w:lineRule="auto"/>
        <w:rPr>
          <w:rFonts w:hint="default" w:ascii="Arial" w:hAnsi="Arial" w:cs="Arial"/>
        </w:rPr>
      </w:pPr>
      <w:r>
        <w:rPr>
          <w:rFonts w:hint="default" w:ascii="Arial" w:hAnsi="Arial" w:cs="Arial"/>
          <w:sz w:val="20"/>
        </w:rPr>
        <w:t xml:space="preserve">        ENDIF</w:t>
      </w:r>
    </w:p>
    <w:p w14:paraId="3C0BBA43">
      <w:pPr>
        <w:spacing w:line="240" w:lineRule="auto"/>
        <w:rPr>
          <w:rFonts w:hint="default" w:ascii="Arial" w:hAnsi="Arial" w:cs="Arial"/>
        </w:rPr>
      </w:pPr>
      <w:r>
        <w:rPr>
          <w:rFonts w:hint="default" w:ascii="Arial" w:hAnsi="Arial" w:cs="Arial"/>
          <w:sz w:val="20"/>
        </w:rPr>
        <w:t xml:space="preserve">    ENDFOR</w:t>
      </w:r>
    </w:p>
    <w:p w14:paraId="2649F450">
      <w:pPr>
        <w:spacing w:line="240" w:lineRule="auto"/>
        <w:rPr>
          <w:rFonts w:hint="default" w:ascii="Arial" w:hAnsi="Arial" w:cs="Arial"/>
        </w:rPr>
      </w:pPr>
      <w:r>
        <w:rPr>
          <w:rFonts w:hint="default" w:ascii="Arial" w:hAnsi="Arial" w:cs="Arial"/>
          <w:sz w:val="20"/>
        </w:rPr>
        <w:t xml:space="preserve">    TRẢ VỀ (sum = n)</w:t>
      </w:r>
    </w:p>
    <w:p w14:paraId="2E784A67">
      <w:pPr>
        <w:spacing w:line="240" w:lineRule="auto"/>
        <w:rPr>
          <w:rFonts w:hint="default" w:ascii="Arial" w:hAnsi="Arial" w:cs="Arial"/>
        </w:rPr>
      </w:pPr>
    </w:p>
    <w:p w14:paraId="37559964">
      <w:pPr>
        <w:spacing w:line="240" w:lineRule="auto"/>
        <w:rPr>
          <w:rFonts w:hint="default" w:ascii="Arial" w:hAnsi="Arial" w:cs="Arial"/>
        </w:rPr>
      </w:pPr>
      <w:r>
        <w:rPr>
          <w:rFonts w:hint="default" w:ascii="Arial" w:hAnsi="Arial" w:cs="Arial"/>
          <w:sz w:val="20"/>
        </w:rPr>
        <w:t>THỦ TỤC TimSoHoanHao(N, S, k):</w:t>
      </w:r>
    </w:p>
    <w:p w14:paraId="41BA1AC2">
      <w:pPr>
        <w:spacing w:line="240" w:lineRule="auto"/>
        <w:rPr>
          <w:rFonts w:hint="default" w:ascii="Arial" w:hAnsi="Arial" w:cs="Arial"/>
        </w:rPr>
      </w:pPr>
      <w:r>
        <w:rPr>
          <w:rFonts w:hint="default" w:ascii="Arial" w:hAnsi="Arial" w:cs="Arial"/>
          <w:sz w:val="20"/>
        </w:rPr>
        <w:t xml:space="preserve">    k ← 0</w:t>
      </w:r>
    </w:p>
    <w:p w14:paraId="4E78063D">
      <w:pPr>
        <w:spacing w:line="240" w:lineRule="auto"/>
        <w:rPr>
          <w:rFonts w:hint="default" w:ascii="Arial" w:hAnsi="Arial" w:cs="Arial"/>
        </w:rPr>
      </w:pPr>
      <w:r>
        <w:rPr>
          <w:rFonts w:hint="default" w:ascii="Arial" w:hAnsi="Arial" w:cs="Arial"/>
          <w:sz w:val="20"/>
        </w:rPr>
        <w:t xml:space="preserve">    FOR i từ 1 đến N DO</w:t>
      </w:r>
    </w:p>
    <w:p w14:paraId="00B7C6F4">
      <w:pPr>
        <w:spacing w:line="240" w:lineRule="auto"/>
        <w:rPr>
          <w:rFonts w:hint="default" w:ascii="Arial" w:hAnsi="Arial" w:cs="Arial"/>
        </w:rPr>
      </w:pPr>
      <w:r>
        <w:rPr>
          <w:rFonts w:hint="default" w:ascii="Arial" w:hAnsi="Arial" w:cs="Arial"/>
          <w:sz w:val="20"/>
        </w:rPr>
        <w:t xml:space="preserve">        IF SoHoanHao(i) THEN</w:t>
      </w:r>
    </w:p>
    <w:p w14:paraId="5BA5428C">
      <w:pPr>
        <w:spacing w:line="240" w:lineRule="auto"/>
        <w:rPr>
          <w:rFonts w:hint="default" w:ascii="Arial" w:hAnsi="Arial" w:cs="Arial"/>
        </w:rPr>
      </w:pPr>
      <w:r>
        <w:rPr>
          <w:rFonts w:hint="default" w:ascii="Arial" w:hAnsi="Arial" w:cs="Arial"/>
          <w:sz w:val="20"/>
        </w:rPr>
        <w:t xml:space="preserve">            S[k] ← i; k ← k + 1</w:t>
      </w:r>
    </w:p>
    <w:p w14:paraId="53A431BB">
      <w:pPr>
        <w:spacing w:line="240" w:lineRule="auto"/>
        <w:rPr>
          <w:rFonts w:hint="default" w:ascii="Arial" w:hAnsi="Arial" w:cs="Arial"/>
        </w:rPr>
      </w:pPr>
      <w:r>
        <w:rPr>
          <w:rFonts w:hint="default" w:ascii="Arial" w:hAnsi="Arial" w:cs="Arial"/>
          <w:sz w:val="20"/>
        </w:rPr>
        <w:t xml:space="preserve">            IF k = MAX THEN BREAK</w:t>
      </w:r>
    </w:p>
    <w:p w14:paraId="2190DD78">
      <w:pPr>
        <w:spacing w:line="240" w:lineRule="auto"/>
        <w:rPr>
          <w:rFonts w:hint="default" w:ascii="Arial" w:hAnsi="Arial" w:cs="Arial"/>
        </w:rPr>
      </w:pPr>
      <w:r>
        <w:rPr>
          <w:rFonts w:hint="default" w:ascii="Arial" w:hAnsi="Arial" w:cs="Arial"/>
          <w:sz w:val="20"/>
        </w:rPr>
        <w:t xml:space="preserve">        ENDIF</w:t>
      </w:r>
    </w:p>
    <w:p w14:paraId="049C48F0">
      <w:pPr>
        <w:spacing w:line="240" w:lineRule="auto"/>
        <w:rPr>
          <w:rFonts w:hint="default" w:ascii="Arial" w:hAnsi="Arial" w:cs="Arial"/>
        </w:rPr>
      </w:pPr>
      <w:r>
        <w:rPr>
          <w:rFonts w:hint="default" w:ascii="Arial" w:hAnsi="Arial" w:cs="Arial"/>
          <w:sz w:val="20"/>
        </w:rPr>
        <w:t xml:space="preserve">    ENDFOR</w:t>
      </w:r>
    </w:p>
    <w:p w14:paraId="784883D4">
      <w:pPr>
        <w:spacing w:line="240" w:lineRule="auto"/>
        <w:rPr>
          <w:rFonts w:hint="default" w:ascii="Arial" w:hAnsi="Arial" w:cs="Arial"/>
        </w:rPr>
      </w:pPr>
    </w:p>
    <w:p w14:paraId="3F324F82">
      <w:pPr>
        <w:spacing w:line="240" w:lineRule="auto"/>
        <w:rPr>
          <w:rFonts w:hint="default" w:ascii="Arial" w:hAnsi="Arial" w:cs="Arial"/>
        </w:rPr>
      </w:pPr>
      <w:r>
        <w:rPr>
          <w:rFonts w:hint="default" w:ascii="Arial" w:hAnsi="Arial" w:cs="Arial"/>
          <w:sz w:val="20"/>
        </w:rPr>
        <w:t>HÀM SoNguyenTo(x):</w:t>
      </w:r>
    </w:p>
    <w:p w14:paraId="5C49C0B1">
      <w:pPr>
        <w:spacing w:line="240" w:lineRule="auto"/>
        <w:rPr>
          <w:rFonts w:hint="default" w:ascii="Arial" w:hAnsi="Arial" w:cs="Arial"/>
        </w:rPr>
      </w:pPr>
      <w:r>
        <w:rPr>
          <w:rFonts w:hint="default" w:ascii="Arial" w:hAnsi="Arial" w:cs="Arial"/>
          <w:sz w:val="20"/>
        </w:rPr>
        <w:t xml:space="preserve">    (kiểm tra chia hết đến sqrt(x), bỏ qua số chẵn)</w:t>
      </w:r>
    </w:p>
    <w:p w14:paraId="4C5D2CD5">
      <w:pPr>
        <w:spacing w:line="240" w:lineRule="auto"/>
        <w:rPr>
          <w:rFonts w:hint="default" w:ascii="Arial" w:hAnsi="Arial" w:cs="Arial"/>
        </w:rPr>
      </w:pPr>
    </w:p>
    <w:p w14:paraId="38057752">
      <w:pPr>
        <w:spacing w:line="240" w:lineRule="auto"/>
        <w:rPr>
          <w:rFonts w:hint="default" w:ascii="Arial" w:hAnsi="Arial" w:cs="Arial"/>
        </w:rPr>
      </w:pPr>
      <w:r>
        <w:rPr>
          <w:rFonts w:hint="default" w:ascii="Arial" w:hAnsi="Arial" w:cs="Arial"/>
          <w:sz w:val="20"/>
        </w:rPr>
        <w:t>HÀM NguyenToGanM(M, N):</w:t>
      </w:r>
    </w:p>
    <w:p w14:paraId="26533A1F">
      <w:pPr>
        <w:spacing w:line="240" w:lineRule="auto"/>
        <w:rPr>
          <w:rFonts w:hint="default" w:ascii="Arial" w:hAnsi="Arial" w:cs="Arial"/>
        </w:rPr>
      </w:pPr>
      <w:r>
        <w:rPr>
          <w:rFonts w:hint="default" w:ascii="Arial" w:hAnsi="Arial" w:cs="Arial"/>
          <w:sz w:val="20"/>
        </w:rPr>
        <w:t xml:space="preserve">    left ← M; right ← M</w:t>
      </w:r>
    </w:p>
    <w:p w14:paraId="4A106822">
      <w:pPr>
        <w:spacing w:line="240" w:lineRule="auto"/>
        <w:rPr>
          <w:rFonts w:hint="default" w:ascii="Arial" w:hAnsi="Arial" w:cs="Arial"/>
        </w:rPr>
      </w:pPr>
      <w:r>
        <w:rPr>
          <w:rFonts w:hint="default" w:ascii="Arial" w:hAnsi="Arial" w:cs="Arial"/>
          <w:sz w:val="20"/>
        </w:rPr>
        <w:t xml:space="preserve">    WHILE Đúng DO</w:t>
      </w:r>
    </w:p>
    <w:p w14:paraId="6F31B5F6">
      <w:pPr>
        <w:spacing w:line="240" w:lineRule="auto"/>
        <w:rPr>
          <w:rFonts w:hint="default" w:ascii="Arial" w:hAnsi="Arial" w:cs="Arial"/>
        </w:rPr>
      </w:pPr>
      <w:r>
        <w:rPr>
          <w:rFonts w:hint="default" w:ascii="Arial" w:hAnsi="Arial" w:cs="Arial"/>
          <w:sz w:val="20"/>
        </w:rPr>
        <w:t xml:space="preserve">        IF left ≥ 2 THEN</w:t>
      </w:r>
    </w:p>
    <w:p w14:paraId="3FB0E595">
      <w:pPr>
        <w:spacing w:line="240" w:lineRule="auto"/>
        <w:rPr>
          <w:rFonts w:hint="default" w:ascii="Arial" w:hAnsi="Arial" w:cs="Arial"/>
        </w:rPr>
      </w:pPr>
      <w:r>
        <w:rPr>
          <w:rFonts w:hint="default" w:ascii="Arial" w:hAnsi="Arial" w:cs="Arial"/>
          <w:sz w:val="20"/>
        </w:rPr>
        <w:t xml:space="preserve">            IF SoNguyenTo(left) AND left &lt; N THEN TRẢ VỀ left</w:t>
      </w:r>
    </w:p>
    <w:p w14:paraId="370D1C32">
      <w:pPr>
        <w:spacing w:line="240" w:lineRule="auto"/>
        <w:rPr>
          <w:rFonts w:hint="default" w:ascii="Arial" w:hAnsi="Arial" w:cs="Arial"/>
        </w:rPr>
      </w:pPr>
      <w:r>
        <w:rPr>
          <w:rFonts w:hint="default" w:ascii="Arial" w:hAnsi="Arial" w:cs="Arial"/>
          <w:sz w:val="20"/>
        </w:rPr>
        <w:t xml:space="preserve">            left ← left − 1</w:t>
      </w:r>
    </w:p>
    <w:p w14:paraId="56C99962">
      <w:pPr>
        <w:spacing w:line="240" w:lineRule="auto"/>
        <w:rPr>
          <w:rFonts w:hint="default" w:ascii="Arial" w:hAnsi="Arial" w:cs="Arial"/>
        </w:rPr>
      </w:pPr>
      <w:r>
        <w:rPr>
          <w:rFonts w:hint="default" w:ascii="Arial" w:hAnsi="Arial" w:cs="Arial"/>
          <w:sz w:val="20"/>
        </w:rPr>
        <w:t xml:space="preserve">        ENDIF</w:t>
      </w:r>
    </w:p>
    <w:p w14:paraId="03996E96">
      <w:pPr>
        <w:spacing w:line="240" w:lineRule="auto"/>
        <w:rPr>
          <w:rFonts w:hint="default" w:ascii="Arial" w:hAnsi="Arial" w:cs="Arial"/>
        </w:rPr>
      </w:pPr>
      <w:r>
        <w:rPr>
          <w:rFonts w:hint="default" w:ascii="Arial" w:hAnsi="Arial" w:cs="Arial"/>
          <w:sz w:val="20"/>
        </w:rPr>
        <w:t xml:space="preserve">        right ← right + 1</w:t>
      </w:r>
    </w:p>
    <w:p w14:paraId="40A8CEFD">
      <w:pPr>
        <w:spacing w:line="240" w:lineRule="auto"/>
        <w:rPr>
          <w:rFonts w:hint="default" w:ascii="Arial" w:hAnsi="Arial" w:cs="Arial"/>
        </w:rPr>
      </w:pPr>
      <w:r>
        <w:rPr>
          <w:rFonts w:hint="default" w:ascii="Arial" w:hAnsi="Arial" w:cs="Arial"/>
          <w:sz w:val="20"/>
        </w:rPr>
        <w:t xml:space="preserve">        IF right &lt; N AND SoNguyenTo(right) THEN TRẢ VỀ right</w:t>
      </w:r>
    </w:p>
    <w:p w14:paraId="36EA96C8">
      <w:pPr>
        <w:spacing w:line="240" w:lineRule="auto"/>
        <w:rPr>
          <w:rFonts w:hint="default" w:ascii="Arial" w:hAnsi="Arial" w:cs="Arial"/>
        </w:rPr>
      </w:pPr>
      <w:r>
        <w:rPr>
          <w:rFonts w:hint="default" w:ascii="Arial" w:hAnsi="Arial" w:cs="Arial"/>
          <w:sz w:val="20"/>
        </w:rPr>
        <w:t xml:space="preserve">        IF left &lt; 2 AND right ≥ N THEN TRẢ VỀ -1</w:t>
      </w:r>
    </w:p>
    <w:p w14:paraId="62F9C9AC">
      <w:pPr>
        <w:spacing w:line="240" w:lineRule="auto"/>
        <w:rPr>
          <w:rFonts w:hint="default" w:ascii="Arial" w:hAnsi="Arial" w:cs="Arial"/>
        </w:rPr>
      </w:pPr>
      <w:r>
        <w:rPr>
          <w:rFonts w:hint="default" w:ascii="Arial" w:hAnsi="Arial" w:cs="Arial"/>
          <w:sz w:val="20"/>
        </w:rPr>
        <w:t xml:space="preserve">    ENDWHILE</w:t>
      </w:r>
    </w:p>
    <w:p w14:paraId="553C59A1">
      <w:pPr>
        <w:spacing w:line="240" w:lineRule="auto"/>
        <w:rPr>
          <w:rFonts w:hint="default" w:ascii="Arial" w:hAnsi="Arial" w:cs="Arial"/>
        </w:rPr>
      </w:pPr>
    </w:p>
    <w:p w14:paraId="28663260">
      <w:pPr>
        <w:spacing w:line="240" w:lineRule="auto"/>
        <w:rPr>
          <w:rFonts w:hint="default" w:ascii="Arial" w:hAnsi="Arial" w:cs="Arial"/>
        </w:rPr>
      </w:pPr>
      <w:r>
        <w:rPr>
          <w:rFonts w:hint="default" w:ascii="Arial" w:hAnsi="Arial" w:cs="Arial"/>
          <w:sz w:val="20"/>
        </w:rPr>
        <w:t>CHƯƠNG TRÌNH CHÍNH:</w:t>
      </w:r>
    </w:p>
    <w:p w14:paraId="7FDC3102">
      <w:pPr>
        <w:spacing w:line="240" w:lineRule="auto"/>
        <w:rPr>
          <w:rFonts w:hint="default" w:ascii="Arial" w:hAnsi="Arial" w:cs="Arial"/>
        </w:rPr>
      </w:pPr>
      <w:r>
        <w:rPr>
          <w:rFonts w:hint="default" w:ascii="Arial" w:hAnsi="Arial" w:cs="Arial"/>
          <w:sz w:val="20"/>
        </w:rPr>
        <w:t xml:space="preserve">    Nhập N</w:t>
      </w:r>
    </w:p>
    <w:p w14:paraId="4FB84AF6">
      <w:pPr>
        <w:spacing w:line="240" w:lineRule="auto"/>
        <w:rPr>
          <w:rFonts w:hint="default" w:ascii="Arial" w:hAnsi="Arial" w:cs="Arial"/>
        </w:rPr>
      </w:pPr>
      <w:r>
        <w:rPr>
          <w:rFonts w:hint="default" w:ascii="Arial" w:hAnsi="Arial" w:cs="Arial"/>
          <w:sz w:val="20"/>
        </w:rPr>
        <w:t xml:space="preserve">    TimSoHoanHao(N, F, k)</w:t>
      </w:r>
    </w:p>
    <w:p w14:paraId="20D02360">
      <w:pPr>
        <w:spacing w:line="240" w:lineRule="auto"/>
        <w:rPr>
          <w:rFonts w:hint="default" w:ascii="Arial" w:hAnsi="Arial" w:cs="Arial"/>
        </w:rPr>
      </w:pPr>
      <w:r>
        <w:rPr>
          <w:rFonts w:hint="default" w:ascii="Arial" w:hAnsi="Arial" w:cs="Arial"/>
          <w:sz w:val="20"/>
        </w:rPr>
        <w:t xml:space="preserve">    Nếu k=0: in “Khong co…” và dừng</w:t>
      </w:r>
    </w:p>
    <w:p w14:paraId="6A144E4E">
      <w:pPr>
        <w:spacing w:line="240" w:lineRule="auto"/>
        <w:rPr>
          <w:rFonts w:hint="default" w:ascii="Arial" w:hAnsi="Arial" w:cs="Arial"/>
        </w:rPr>
      </w:pPr>
      <w:r>
        <w:rPr>
          <w:rFonts w:hint="default" w:ascii="Arial" w:hAnsi="Arial" w:cs="Arial"/>
          <w:sz w:val="20"/>
        </w:rPr>
        <w:t xml:space="preserve">    In danh sách F[0..k-1]</w:t>
      </w:r>
    </w:p>
    <w:p w14:paraId="4848ECD1">
      <w:pPr>
        <w:spacing w:line="240" w:lineRule="auto"/>
        <w:rPr>
          <w:rFonts w:hint="default" w:ascii="Arial" w:hAnsi="Arial" w:cs="Arial"/>
        </w:rPr>
      </w:pPr>
      <w:r>
        <w:rPr>
          <w:rFonts w:hint="default" w:ascii="Arial" w:hAnsi="Arial" w:cs="Arial"/>
          <w:sz w:val="20"/>
        </w:rPr>
        <w:t xml:space="preserve">    M ← F[k-1]</w:t>
      </w:r>
    </w:p>
    <w:p w14:paraId="677101C3">
      <w:pPr>
        <w:spacing w:line="240" w:lineRule="auto"/>
        <w:rPr>
          <w:rFonts w:hint="default" w:ascii="Arial" w:hAnsi="Arial" w:cs="Arial"/>
        </w:rPr>
      </w:pPr>
      <w:r>
        <w:rPr>
          <w:rFonts w:hint="default" w:ascii="Arial" w:hAnsi="Arial" w:cs="Arial"/>
          <w:sz w:val="20"/>
        </w:rPr>
        <w:t xml:space="preserve">    Tính và in tổng, số lượng</w:t>
      </w:r>
    </w:p>
    <w:p w14:paraId="05B40527">
      <w:pPr>
        <w:spacing w:line="240" w:lineRule="auto"/>
        <w:rPr>
          <w:rFonts w:hint="default" w:ascii="Arial" w:hAnsi="Arial" w:cs="Arial"/>
        </w:rPr>
      </w:pPr>
      <w:r>
        <w:rPr>
          <w:rFonts w:hint="default" w:ascii="Arial" w:hAnsi="Arial" w:cs="Arial"/>
          <w:sz w:val="20"/>
        </w:rPr>
        <w:t xml:space="preserve">    p ← NguyenToGanM(M, N)</w:t>
      </w:r>
    </w:p>
    <w:p w14:paraId="3A66743A">
      <w:pPr>
        <w:spacing w:line="240" w:lineRule="auto"/>
        <w:rPr>
          <w:rFonts w:hint="default" w:ascii="Arial" w:hAnsi="Arial" w:cs="Arial"/>
        </w:rPr>
      </w:pPr>
      <w:r>
        <w:rPr>
          <w:rFonts w:hint="default" w:ascii="Arial" w:hAnsi="Arial" w:cs="Arial"/>
          <w:sz w:val="20"/>
        </w:rPr>
        <w:t xml:space="preserve">    In p và |p − M| (nếu p = -1 thì báo không tìm được)</w:t>
      </w:r>
    </w:p>
    <w:p w14:paraId="5AAEC074">
      <w:pPr>
        <w:pStyle w:val="3"/>
        <w:spacing w:line="240" w:lineRule="auto"/>
        <w:rPr>
          <w:rFonts w:hint="default" w:ascii="Arial" w:hAnsi="Arial" w:cs="Arial"/>
        </w:rPr>
      </w:pPr>
      <w:r>
        <w:rPr>
          <w:rFonts w:hint="default" w:ascii="Arial" w:hAnsi="Arial" w:cs="Arial"/>
        </w:rPr>
        <w:t>ThangDuTrungHoa.cpp — Giải hệ đồng dư (brute force)</w:t>
      </w:r>
    </w:p>
    <w:p w14:paraId="52FA1E6D">
      <w:pPr>
        <w:spacing w:line="240" w:lineRule="auto"/>
        <w:rPr>
          <w:rFonts w:hint="default" w:ascii="Arial" w:hAnsi="Arial" w:cs="Arial"/>
        </w:rPr>
      </w:pPr>
      <w:r>
        <w:rPr>
          <w:rFonts w:hint="default" w:ascii="Arial" w:hAnsi="Arial" w:cs="Arial"/>
        </w:rPr>
        <w:t>Input: k, sau đó nhập a1..ak và m1..mk</w:t>
      </w:r>
    </w:p>
    <w:p w14:paraId="4CCCD9EC">
      <w:pPr>
        <w:spacing w:line="240" w:lineRule="auto"/>
        <w:rPr>
          <w:rFonts w:hint="default" w:ascii="Arial" w:hAnsi="Arial" w:cs="Arial"/>
        </w:rPr>
      </w:pPr>
      <w:r>
        <w:rPr>
          <w:rFonts w:hint="default" w:ascii="Arial" w:hAnsi="Arial" w:cs="Arial"/>
        </w:rPr>
        <w:t>Output: Giá trị x nhỏ nhất thỏa hệ (nếu tìm thấy bằng vét cạn)</w:t>
      </w:r>
    </w:p>
    <w:p w14:paraId="50D7498E">
      <w:pPr>
        <w:spacing w:line="240" w:lineRule="auto"/>
        <w:rPr>
          <w:rFonts w:hint="default" w:ascii="Arial" w:hAnsi="Arial" w:cs="Arial"/>
        </w:rPr>
      </w:pPr>
      <w:r>
        <w:rPr>
          <w:rFonts w:hint="default" w:ascii="Arial" w:hAnsi="Arial" w:cs="Arial"/>
        </w:rPr>
        <w:t>Mô tả thuật toán (ngôn ngữ tự nhiên):</w:t>
      </w:r>
    </w:p>
    <w:p w14:paraId="1207A75F">
      <w:pPr>
        <w:spacing w:line="240" w:lineRule="auto"/>
        <w:rPr>
          <w:rFonts w:hint="default" w:ascii="Arial" w:hAnsi="Arial" w:cs="Arial"/>
        </w:rPr>
      </w:pPr>
      <w:r>
        <w:rPr>
          <w:rFonts w:hint="default" w:ascii="Arial" w:hAnsi="Arial" w:cs="Arial"/>
        </w:rPr>
        <w:t>Chương trình giải hệ k phương trình đồng dư dạng: x mod m[i] = a[i]. Thuật toán trong code là vét cạn: bắt đầu từ x = 1, tăng dần x lên 1 đơn vị, mỗi lần kiểm tra xem x có thỏa tất cả các điều kiện đồng dư hay không. Khi tìm được x thỏa toàn bộ k điều kiện thì dừng và trả về x. Cách này đơn giản nhưng có thể rất chậm nếu nghiệm lớn.</w:t>
      </w:r>
    </w:p>
    <w:p w14:paraId="673B33F8">
      <w:pPr>
        <w:spacing w:line="240" w:lineRule="auto"/>
        <w:rPr>
          <w:rFonts w:hint="default" w:ascii="Arial" w:hAnsi="Arial" w:cs="Arial"/>
        </w:rPr>
      </w:pPr>
      <w:r>
        <w:rPr>
          <w:rFonts w:hint="default" w:ascii="Arial" w:hAnsi="Arial" w:cs="Arial"/>
        </w:rPr>
        <w:t>Mã giả:</w:t>
      </w:r>
    </w:p>
    <w:p w14:paraId="1062D8A8">
      <w:pPr>
        <w:spacing w:line="240" w:lineRule="auto"/>
        <w:rPr>
          <w:rFonts w:hint="default" w:ascii="Arial" w:hAnsi="Arial" w:cs="Arial"/>
        </w:rPr>
      </w:pPr>
      <w:r>
        <w:rPr>
          <w:rFonts w:hint="default" w:ascii="Arial" w:hAnsi="Arial" w:cs="Arial"/>
          <w:sz w:val="20"/>
        </w:rPr>
        <w:t>HÀM ThangDuTrungHoa(m[0..k-1], a[0..k-1], k):</w:t>
      </w:r>
    </w:p>
    <w:p w14:paraId="041F7D73">
      <w:pPr>
        <w:spacing w:line="240" w:lineRule="auto"/>
        <w:rPr>
          <w:rFonts w:hint="default" w:ascii="Arial" w:hAnsi="Arial" w:cs="Arial"/>
        </w:rPr>
      </w:pPr>
      <w:r>
        <w:rPr>
          <w:rFonts w:hint="default" w:ascii="Arial" w:hAnsi="Arial" w:cs="Arial"/>
          <w:sz w:val="20"/>
        </w:rPr>
        <w:t xml:space="preserve">    x ← 1</w:t>
      </w:r>
    </w:p>
    <w:p w14:paraId="05758504">
      <w:pPr>
        <w:spacing w:line="240" w:lineRule="auto"/>
        <w:rPr>
          <w:rFonts w:hint="default" w:ascii="Arial" w:hAnsi="Arial" w:cs="Arial"/>
        </w:rPr>
      </w:pPr>
      <w:r>
        <w:rPr>
          <w:rFonts w:hint="default" w:ascii="Arial" w:hAnsi="Arial" w:cs="Arial"/>
          <w:sz w:val="20"/>
        </w:rPr>
        <w:t xml:space="preserve">    WHILE Đúng DO</w:t>
      </w:r>
    </w:p>
    <w:p w14:paraId="761BB7BA">
      <w:pPr>
        <w:spacing w:line="240" w:lineRule="auto"/>
        <w:rPr>
          <w:rFonts w:hint="default" w:ascii="Arial" w:hAnsi="Arial" w:cs="Arial"/>
        </w:rPr>
      </w:pPr>
      <w:r>
        <w:rPr>
          <w:rFonts w:hint="default" w:ascii="Arial" w:hAnsi="Arial" w:cs="Arial"/>
          <w:sz w:val="20"/>
        </w:rPr>
        <w:t xml:space="preserve">        j ← 0</w:t>
      </w:r>
    </w:p>
    <w:p w14:paraId="6C28E8D4">
      <w:pPr>
        <w:spacing w:line="240" w:lineRule="auto"/>
        <w:rPr>
          <w:rFonts w:hint="default" w:ascii="Arial" w:hAnsi="Arial" w:cs="Arial"/>
        </w:rPr>
      </w:pPr>
      <w:r>
        <w:rPr>
          <w:rFonts w:hint="default" w:ascii="Arial" w:hAnsi="Arial" w:cs="Arial"/>
          <w:sz w:val="20"/>
        </w:rPr>
        <w:t xml:space="preserve">        WHILE j &lt; k DO</w:t>
      </w:r>
    </w:p>
    <w:p w14:paraId="2B845938">
      <w:pPr>
        <w:spacing w:line="240" w:lineRule="auto"/>
        <w:rPr>
          <w:rFonts w:hint="default" w:ascii="Arial" w:hAnsi="Arial" w:cs="Arial"/>
        </w:rPr>
      </w:pPr>
      <w:r>
        <w:rPr>
          <w:rFonts w:hint="default" w:ascii="Arial" w:hAnsi="Arial" w:cs="Arial"/>
          <w:sz w:val="20"/>
        </w:rPr>
        <w:t xml:space="preserve">            IF x mod m[j] ≠ a[j] THEN BREAK</w:t>
      </w:r>
    </w:p>
    <w:p w14:paraId="746B936F">
      <w:pPr>
        <w:spacing w:line="240" w:lineRule="auto"/>
        <w:rPr>
          <w:rFonts w:hint="default" w:ascii="Arial" w:hAnsi="Arial" w:cs="Arial"/>
        </w:rPr>
      </w:pPr>
      <w:r>
        <w:rPr>
          <w:rFonts w:hint="default" w:ascii="Arial" w:hAnsi="Arial" w:cs="Arial"/>
          <w:sz w:val="20"/>
        </w:rPr>
        <w:t xml:space="preserve">            j ← j + 1</w:t>
      </w:r>
    </w:p>
    <w:p w14:paraId="0AB253A4">
      <w:pPr>
        <w:spacing w:line="240" w:lineRule="auto"/>
        <w:rPr>
          <w:rFonts w:hint="default" w:ascii="Arial" w:hAnsi="Arial" w:cs="Arial"/>
        </w:rPr>
      </w:pPr>
      <w:r>
        <w:rPr>
          <w:rFonts w:hint="default" w:ascii="Arial" w:hAnsi="Arial" w:cs="Arial"/>
          <w:sz w:val="20"/>
        </w:rPr>
        <w:t xml:space="preserve">        ENDWHILE</w:t>
      </w:r>
    </w:p>
    <w:p w14:paraId="68A0AC50">
      <w:pPr>
        <w:spacing w:line="240" w:lineRule="auto"/>
        <w:rPr>
          <w:rFonts w:hint="default" w:ascii="Arial" w:hAnsi="Arial" w:cs="Arial"/>
        </w:rPr>
      </w:pPr>
      <w:r>
        <w:rPr>
          <w:rFonts w:hint="default" w:ascii="Arial" w:hAnsi="Arial" w:cs="Arial"/>
          <w:sz w:val="20"/>
        </w:rPr>
        <w:t xml:space="preserve">        IF j = k THEN TRẢ VỀ x</w:t>
      </w:r>
    </w:p>
    <w:p w14:paraId="61131B5E">
      <w:pPr>
        <w:spacing w:line="240" w:lineRule="auto"/>
        <w:rPr>
          <w:rFonts w:hint="default" w:ascii="Arial" w:hAnsi="Arial" w:cs="Arial"/>
        </w:rPr>
      </w:pPr>
      <w:r>
        <w:rPr>
          <w:rFonts w:hint="default" w:ascii="Arial" w:hAnsi="Arial" w:cs="Arial"/>
          <w:sz w:val="20"/>
        </w:rPr>
        <w:t xml:space="preserve">        x ← x + 1</w:t>
      </w:r>
    </w:p>
    <w:p w14:paraId="09F79565">
      <w:pPr>
        <w:spacing w:line="240" w:lineRule="auto"/>
        <w:rPr>
          <w:rFonts w:hint="default" w:ascii="Arial" w:hAnsi="Arial" w:cs="Arial"/>
        </w:rPr>
      </w:pPr>
      <w:r>
        <w:rPr>
          <w:rFonts w:hint="default" w:ascii="Arial" w:hAnsi="Arial" w:cs="Arial"/>
          <w:sz w:val="20"/>
        </w:rPr>
        <w:t xml:space="preserve">    ENDWHILE</w:t>
      </w:r>
    </w:p>
    <w:p w14:paraId="331F0F84">
      <w:pPr>
        <w:spacing w:line="240" w:lineRule="auto"/>
        <w:rPr>
          <w:rFonts w:hint="default" w:ascii="Arial" w:hAnsi="Arial" w:cs="Arial"/>
        </w:rPr>
      </w:pPr>
    </w:p>
    <w:p w14:paraId="35D52D2B">
      <w:pPr>
        <w:spacing w:line="240" w:lineRule="auto"/>
        <w:rPr>
          <w:rFonts w:hint="default" w:ascii="Arial" w:hAnsi="Arial" w:cs="Arial"/>
        </w:rPr>
      </w:pPr>
      <w:r>
        <w:rPr>
          <w:rFonts w:hint="default" w:ascii="Arial" w:hAnsi="Arial" w:cs="Arial"/>
          <w:sz w:val="20"/>
        </w:rPr>
        <w:t>CHƯƠNG TRÌNH CHÍNH:</w:t>
      </w:r>
    </w:p>
    <w:p w14:paraId="6C55BDD2">
      <w:pPr>
        <w:spacing w:line="240" w:lineRule="auto"/>
        <w:rPr>
          <w:rFonts w:hint="default" w:ascii="Arial" w:hAnsi="Arial" w:cs="Arial"/>
        </w:rPr>
      </w:pPr>
      <w:r>
        <w:rPr>
          <w:rFonts w:hint="default" w:ascii="Arial" w:hAnsi="Arial" w:cs="Arial"/>
          <w:sz w:val="20"/>
        </w:rPr>
        <w:t xml:space="preserve">    Nhập k</w:t>
      </w:r>
    </w:p>
    <w:p w14:paraId="2CB4B042">
      <w:pPr>
        <w:spacing w:line="240" w:lineRule="auto"/>
        <w:rPr>
          <w:rFonts w:hint="default" w:ascii="Arial" w:hAnsi="Arial" w:cs="Arial"/>
        </w:rPr>
      </w:pPr>
      <w:r>
        <w:rPr>
          <w:rFonts w:hint="default" w:ascii="Arial" w:hAnsi="Arial" w:cs="Arial"/>
          <w:sz w:val="20"/>
        </w:rPr>
        <w:t xml:space="preserve">    FOR i từ 0 đến k-1:</w:t>
      </w:r>
    </w:p>
    <w:p w14:paraId="541B28D7">
      <w:pPr>
        <w:spacing w:line="240" w:lineRule="auto"/>
        <w:rPr>
          <w:rFonts w:hint="default" w:ascii="Arial" w:hAnsi="Arial" w:cs="Arial"/>
        </w:rPr>
      </w:pPr>
      <w:r>
        <w:rPr>
          <w:rFonts w:hint="default" w:ascii="Arial" w:hAnsi="Arial" w:cs="Arial"/>
          <w:sz w:val="20"/>
        </w:rPr>
        <w:t xml:space="preserve">        Nhập a[i], m[i]</w:t>
      </w:r>
    </w:p>
    <w:p w14:paraId="4E24CBB0">
      <w:pPr>
        <w:spacing w:line="240" w:lineRule="auto"/>
        <w:rPr>
          <w:rFonts w:hint="default" w:ascii="Arial" w:hAnsi="Arial" w:cs="Arial"/>
        </w:rPr>
      </w:pPr>
      <w:r>
        <w:rPr>
          <w:rFonts w:hint="default" w:ascii="Arial" w:hAnsi="Arial" w:cs="Arial"/>
          <w:sz w:val="20"/>
        </w:rPr>
        <w:t xml:space="preserve">    In ThangDuTrungHoa(m, a, k)</w:t>
      </w:r>
    </w:p>
    <w:p w14:paraId="1441B064">
      <w:pPr>
        <w:pStyle w:val="3"/>
        <w:spacing w:line="240" w:lineRule="auto"/>
        <w:rPr>
          <w:rFonts w:hint="default" w:ascii="Arial" w:hAnsi="Arial" w:cs="Arial"/>
        </w:rPr>
      </w:pPr>
      <w:r>
        <w:rPr>
          <w:rFonts w:hint="default" w:ascii="Arial" w:hAnsi="Arial" w:cs="Arial"/>
        </w:rPr>
        <w:t>TichSoNguyenTo.cpp — Phân tích thừa số nguyên tố của n</w:t>
      </w:r>
    </w:p>
    <w:p w14:paraId="4ADD3E79">
      <w:pPr>
        <w:spacing w:line="240" w:lineRule="auto"/>
        <w:rPr>
          <w:rFonts w:hint="default" w:ascii="Arial" w:hAnsi="Arial" w:cs="Arial"/>
        </w:rPr>
      </w:pPr>
      <w:r>
        <w:rPr>
          <w:rFonts w:hint="default" w:ascii="Arial" w:hAnsi="Arial" w:cs="Arial"/>
        </w:rPr>
        <w:t>Input: n</w:t>
      </w:r>
    </w:p>
    <w:p w14:paraId="577B4275">
      <w:pPr>
        <w:spacing w:line="240" w:lineRule="auto"/>
        <w:rPr>
          <w:rFonts w:hint="default" w:ascii="Arial" w:hAnsi="Arial" w:cs="Arial"/>
        </w:rPr>
      </w:pPr>
      <w:r>
        <w:rPr>
          <w:rFonts w:hint="default" w:ascii="Arial" w:hAnsi="Arial" w:cs="Arial"/>
        </w:rPr>
        <w:t>Output: Các thừa số nguyên tố của n (có lặp theo bội số)</w:t>
      </w:r>
    </w:p>
    <w:p w14:paraId="38760CD7">
      <w:pPr>
        <w:spacing w:line="240" w:lineRule="auto"/>
        <w:rPr>
          <w:rFonts w:hint="default" w:ascii="Arial" w:hAnsi="Arial" w:cs="Arial"/>
        </w:rPr>
      </w:pPr>
      <w:r>
        <w:rPr>
          <w:rFonts w:hint="default" w:ascii="Arial" w:hAnsi="Arial" w:cs="Arial"/>
        </w:rPr>
        <w:t>Mô tả thuật toán (ngôn ngữ tự nhiên):</w:t>
      </w:r>
    </w:p>
    <w:p w14:paraId="438C3FC0">
      <w:pPr>
        <w:spacing w:line="240" w:lineRule="auto"/>
        <w:rPr>
          <w:rFonts w:hint="default" w:ascii="Arial" w:hAnsi="Arial" w:cs="Arial"/>
        </w:rPr>
      </w:pPr>
      <w:r>
        <w:rPr>
          <w:rFonts w:hint="default" w:ascii="Arial" w:hAnsi="Arial" w:cs="Arial"/>
        </w:rPr>
        <w:t>Chương trình nhập số nguyên n và phân tích n thành tích các thừa số nguyên tố. Thuật toán chia thử: duyệt i từ 2 đến sqrt(n), trong khi n còn chia hết cho i thì ghi i vào mảng kết quả và chia n cho i. Sau vòng lặp, nếu n &gt; 1 thì n chính là một thừa số nguyên tố còn lại.</w:t>
      </w:r>
      <w:bookmarkStart w:id="0" w:name="_GoBack"/>
      <w:bookmarkEnd w:id="0"/>
    </w:p>
    <w:p w14:paraId="7CAFA760">
      <w:pPr>
        <w:spacing w:line="240" w:lineRule="auto"/>
        <w:rPr>
          <w:rFonts w:hint="default" w:ascii="Arial" w:hAnsi="Arial" w:cs="Arial"/>
        </w:rPr>
      </w:pPr>
      <w:r>
        <w:rPr>
          <w:rFonts w:hint="default" w:ascii="Arial" w:hAnsi="Arial" w:cs="Arial"/>
        </w:rPr>
        <w:t>Mã giả:</w:t>
      </w:r>
    </w:p>
    <w:p w14:paraId="5A1296C8">
      <w:pPr>
        <w:spacing w:line="240" w:lineRule="auto"/>
        <w:rPr>
          <w:rFonts w:hint="default" w:ascii="Arial" w:hAnsi="Arial" w:cs="Arial"/>
        </w:rPr>
      </w:pPr>
      <w:r>
        <w:rPr>
          <w:rFonts w:hint="default" w:ascii="Arial" w:hAnsi="Arial" w:cs="Arial"/>
          <w:sz w:val="20"/>
        </w:rPr>
        <w:t>THỦ TỤC PhanTichThuaSoNguyenTo(n, S, k):</w:t>
      </w:r>
    </w:p>
    <w:p w14:paraId="2AA17F45">
      <w:pPr>
        <w:spacing w:line="240" w:lineRule="auto"/>
        <w:rPr>
          <w:rFonts w:hint="default" w:ascii="Arial" w:hAnsi="Arial" w:cs="Arial"/>
        </w:rPr>
      </w:pPr>
      <w:r>
        <w:rPr>
          <w:rFonts w:hint="default" w:ascii="Arial" w:hAnsi="Arial" w:cs="Arial"/>
          <w:sz w:val="20"/>
        </w:rPr>
        <w:t xml:space="preserve">    k ← 0</w:t>
      </w:r>
    </w:p>
    <w:p w14:paraId="408521CE">
      <w:pPr>
        <w:spacing w:line="240" w:lineRule="auto"/>
        <w:rPr>
          <w:rFonts w:hint="default" w:ascii="Arial" w:hAnsi="Arial" w:cs="Arial"/>
        </w:rPr>
      </w:pPr>
      <w:r>
        <w:rPr>
          <w:rFonts w:hint="default" w:ascii="Arial" w:hAnsi="Arial" w:cs="Arial"/>
          <w:sz w:val="20"/>
        </w:rPr>
        <w:t xml:space="preserve">    FOR i từ 2 đến ⌊sqrt(n)⌋ DO</w:t>
      </w:r>
    </w:p>
    <w:p w14:paraId="20EB2E23">
      <w:pPr>
        <w:spacing w:line="240" w:lineRule="auto"/>
        <w:rPr>
          <w:rFonts w:hint="default" w:ascii="Arial" w:hAnsi="Arial" w:cs="Arial"/>
        </w:rPr>
      </w:pPr>
      <w:r>
        <w:rPr>
          <w:rFonts w:hint="default" w:ascii="Arial" w:hAnsi="Arial" w:cs="Arial"/>
          <w:sz w:val="20"/>
        </w:rPr>
        <w:t xml:space="preserve">        WHILE n mod i = 0 DO</w:t>
      </w:r>
    </w:p>
    <w:p w14:paraId="02080D72">
      <w:pPr>
        <w:spacing w:line="240" w:lineRule="auto"/>
        <w:rPr>
          <w:rFonts w:hint="default" w:ascii="Arial" w:hAnsi="Arial" w:cs="Arial"/>
        </w:rPr>
      </w:pPr>
      <w:r>
        <w:rPr>
          <w:rFonts w:hint="default" w:ascii="Arial" w:hAnsi="Arial" w:cs="Arial"/>
          <w:sz w:val="20"/>
        </w:rPr>
        <w:t xml:space="preserve">            k ← k + 1</w:t>
      </w:r>
    </w:p>
    <w:p w14:paraId="49A682A8">
      <w:pPr>
        <w:spacing w:line="240" w:lineRule="auto"/>
        <w:rPr>
          <w:rFonts w:hint="default" w:ascii="Arial" w:hAnsi="Arial" w:cs="Arial"/>
        </w:rPr>
      </w:pPr>
      <w:r>
        <w:rPr>
          <w:rFonts w:hint="default" w:ascii="Arial" w:hAnsi="Arial" w:cs="Arial"/>
          <w:sz w:val="20"/>
        </w:rPr>
        <w:t xml:space="preserve">            S[k] ← i</w:t>
      </w:r>
    </w:p>
    <w:p w14:paraId="566E44B9">
      <w:pPr>
        <w:spacing w:line="240" w:lineRule="auto"/>
        <w:rPr>
          <w:rFonts w:hint="default" w:ascii="Arial" w:hAnsi="Arial" w:cs="Arial"/>
        </w:rPr>
      </w:pPr>
      <w:r>
        <w:rPr>
          <w:rFonts w:hint="default" w:ascii="Arial" w:hAnsi="Arial" w:cs="Arial"/>
          <w:sz w:val="20"/>
        </w:rPr>
        <w:t xml:space="preserve">            n ← n / i</w:t>
      </w:r>
    </w:p>
    <w:p w14:paraId="4C7949AC">
      <w:pPr>
        <w:spacing w:line="240" w:lineRule="auto"/>
        <w:rPr>
          <w:rFonts w:hint="default" w:ascii="Arial" w:hAnsi="Arial" w:cs="Arial"/>
        </w:rPr>
      </w:pPr>
      <w:r>
        <w:rPr>
          <w:rFonts w:hint="default" w:ascii="Arial" w:hAnsi="Arial" w:cs="Arial"/>
          <w:sz w:val="20"/>
        </w:rPr>
        <w:t xml:space="preserve">        ENDWHILE</w:t>
      </w:r>
    </w:p>
    <w:p w14:paraId="7E4F9E39">
      <w:pPr>
        <w:spacing w:line="240" w:lineRule="auto"/>
        <w:rPr>
          <w:rFonts w:hint="default" w:ascii="Arial" w:hAnsi="Arial" w:cs="Arial"/>
        </w:rPr>
      </w:pPr>
      <w:r>
        <w:rPr>
          <w:rFonts w:hint="default" w:ascii="Arial" w:hAnsi="Arial" w:cs="Arial"/>
          <w:sz w:val="20"/>
        </w:rPr>
        <w:t xml:space="preserve">    ENDFOR</w:t>
      </w:r>
    </w:p>
    <w:p w14:paraId="1EDB960C">
      <w:pPr>
        <w:spacing w:line="240" w:lineRule="auto"/>
        <w:rPr>
          <w:rFonts w:hint="default" w:ascii="Arial" w:hAnsi="Arial" w:cs="Arial"/>
        </w:rPr>
      </w:pPr>
      <w:r>
        <w:rPr>
          <w:rFonts w:hint="default" w:ascii="Arial" w:hAnsi="Arial" w:cs="Arial"/>
          <w:sz w:val="20"/>
        </w:rPr>
        <w:t xml:space="preserve">    IF n &gt; 1 THEN</w:t>
      </w:r>
    </w:p>
    <w:p w14:paraId="716C18FD">
      <w:pPr>
        <w:spacing w:line="240" w:lineRule="auto"/>
        <w:rPr>
          <w:rFonts w:hint="default" w:ascii="Arial" w:hAnsi="Arial" w:cs="Arial"/>
        </w:rPr>
      </w:pPr>
      <w:r>
        <w:rPr>
          <w:rFonts w:hint="default" w:ascii="Arial" w:hAnsi="Arial" w:cs="Arial"/>
          <w:sz w:val="20"/>
        </w:rPr>
        <w:t xml:space="preserve">        k ← k + 1</w:t>
      </w:r>
    </w:p>
    <w:p w14:paraId="6D567B2C">
      <w:pPr>
        <w:spacing w:line="240" w:lineRule="auto"/>
        <w:rPr>
          <w:rFonts w:hint="default" w:ascii="Arial" w:hAnsi="Arial" w:cs="Arial"/>
        </w:rPr>
      </w:pPr>
      <w:r>
        <w:rPr>
          <w:rFonts w:hint="default" w:ascii="Arial" w:hAnsi="Arial" w:cs="Arial"/>
          <w:sz w:val="20"/>
        </w:rPr>
        <w:t xml:space="preserve">        S[k] ← n</w:t>
      </w:r>
    </w:p>
    <w:p w14:paraId="4DA7102C">
      <w:pPr>
        <w:spacing w:line="240" w:lineRule="auto"/>
        <w:rPr>
          <w:rFonts w:hint="default" w:ascii="Arial" w:hAnsi="Arial" w:cs="Arial"/>
        </w:rPr>
      </w:pPr>
      <w:r>
        <w:rPr>
          <w:rFonts w:hint="default" w:ascii="Arial" w:hAnsi="Arial" w:cs="Arial"/>
          <w:sz w:val="20"/>
        </w:rPr>
        <w:t xml:space="preserve">    ENDIF</w:t>
      </w:r>
    </w:p>
    <w:p w14:paraId="4A2964C9">
      <w:pPr>
        <w:spacing w:line="240" w:lineRule="auto"/>
        <w:rPr>
          <w:rFonts w:hint="default" w:ascii="Arial" w:hAnsi="Arial" w:cs="Arial"/>
        </w:rPr>
      </w:pPr>
    </w:p>
    <w:p w14:paraId="482B9632">
      <w:pPr>
        <w:spacing w:line="240" w:lineRule="auto"/>
        <w:rPr>
          <w:rFonts w:hint="default" w:ascii="Arial" w:hAnsi="Arial" w:cs="Arial"/>
        </w:rPr>
      </w:pPr>
      <w:r>
        <w:rPr>
          <w:rFonts w:hint="default" w:ascii="Arial" w:hAnsi="Arial" w:cs="Arial"/>
          <w:sz w:val="20"/>
        </w:rPr>
        <w:t>CHƯƠNG TRÌNH CHÍNH:</w:t>
      </w:r>
    </w:p>
    <w:p w14:paraId="7B543A5E">
      <w:pPr>
        <w:spacing w:line="240" w:lineRule="auto"/>
        <w:rPr>
          <w:rFonts w:hint="default" w:ascii="Arial" w:hAnsi="Arial" w:cs="Arial"/>
        </w:rPr>
      </w:pPr>
      <w:r>
        <w:rPr>
          <w:rFonts w:hint="default" w:ascii="Arial" w:hAnsi="Arial" w:cs="Arial"/>
          <w:sz w:val="20"/>
        </w:rPr>
        <w:t xml:space="preserve">    Nhập n</w:t>
      </w:r>
    </w:p>
    <w:p w14:paraId="4F9024E6">
      <w:pPr>
        <w:spacing w:line="240" w:lineRule="auto"/>
        <w:rPr>
          <w:rFonts w:hint="default" w:ascii="Arial" w:hAnsi="Arial" w:cs="Arial"/>
        </w:rPr>
      </w:pPr>
      <w:r>
        <w:rPr>
          <w:rFonts w:hint="default" w:ascii="Arial" w:hAnsi="Arial" w:cs="Arial"/>
          <w:sz w:val="20"/>
        </w:rPr>
        <w:t xml:space="preserve">    PhanTichThuaSoNguyenTo(n, F, k)</w:t>
      </w:r>
    </w:p>
    <w:p w14:paraId="5377FFF2">
      <w:pPr>
        <w:spacing w:line="240" w:lineRule="auto"/>
        <w:rPr>
          <w:rFonts w:hint="default" w:ascii="Arial" w:hAnsi="Arial" w:cs="Arial"/>
        </w:rPr>
      </w:pPr>
      <w:r>
        <w:rPr>
          <w:rFonts w:hint="default" w:ascii="Arial" w:hAnsi="Arial" w:cs="Arial"/>
          <w:sz w:val="20"/>
        </w:rPr>
        <w:t xml:space="preserve">    In F[1..k]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egoe UI Historic">
    <w:panose1 w:val="020B0502040204020203"/>
    <w:charset w:val="00"/>
    <w:family w:val="auto"/>
    <w:pitch w:val="default"/>
    <w:sig w:usb0="800001EF" w:usb1="02000002" w:usb2="0060C080" w:usb3="00000002" w:csb0="00000001" w:csb1="4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F626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Việt Lê Duy</cp:lastModifiedBy>
  <dcterms:modified xsi:type="dcterms:W3CDTF">2025-12-19T03:16:44Z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0BE384C26B94491C95C4FE69859967BB_12</vt:lpwstr>
  </property>
</Properties>
</file>