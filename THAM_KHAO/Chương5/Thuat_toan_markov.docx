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A7CDF9">
      <w:pPr>
        <w:pStyle w:val="2"/>
      </w:pPr>
      <w:r>
        <w:t>Mô tả thuật toán theo từng file</w:t>
      </w:r>
    </w:p>
    <w:p w14:paraId="67789A67">
      <w:r>
        <w:t xml:space="preserve">Lưu ý: một số file bạn đã gửi trước đó hiện đã hết hạn trong phiên làm việc, nên mình chỉ đọc được file </w:t>
      </w:r>
      <w:r>
        <w:rPr>
          <w:b/>
        </w:rPr>
        <w:t>markov.cpp</w:t>
      </w:r>
      <w:r>
        <w:t>. Nếu bạn muốn mình làm tương tự cho các file còn lại, hãy upload lại các file đó.</w:t>
      </w:r>
    </w:p>
    <w:p w14:paraId="38E6969C">
      <w:pPr>
        <w:pStyle w:val="3"/>
      </w:pPr>
      <w:r>
        <w:t>1) File: markov.cpp</w:t>
      </w:r>
    </w:p>
    <w:p w14:paraId="4F215554">
      <w:pPr>
        <w:pStyle w:val="4"/>
      </w:pPr>
      <w:r>
        <w:t>Input</w:t>
      </w:r>
    </w:p>
    <w:p w14:paraId="707136F7">
      <w:r>
        <w:t>- n: số ngày đã ghi nhận món ăn (số nguyên dương).</w:t>
      </w:r>
    </w:p>
    <w:p w14:paraId="4AB27578">
      <w:r>
        <w:t>- Danh sách n món ăn, mỗi dòng là 1 món, theo thứ tự thời gian (từ ngày 1 → ngày n).</w:t>
      </w:r>
    </w:p>
    <w:p w14:paraId="3EFD3B6D">
      <w:pPr>
        <w:pStyle w:val="4"/>
      </w:pPr>
      <w:r>
        <w:t>Output</w:t>
      </w:r>
    </w:p>
    <w:p w14:paraId="756692C0">
      <w:r>
        <w:t>- In ra 10 món ăn cuối cùng.</w:t>
      </w:r>
    </w:p>
    <w:p w14:paraId="18A9DC38">
      <w:r>
        <w:t>- In ra tập trạng thái Q (các món khác nhau).</w:t>
      </w:r>
    </w:p>
    <w:p w14:paraId="45B81FA8">
      <w:r>
        <w:t>- In ma trận chuyển trạng thái P (đơn vị %) và tổng % từng hàng.</w:t>
      </w:r>
    </w:p>
    <w:p w14:paraId="70C41128">
      <w:r>
        <w:t>- In chi tiết xác suất chuyển từ món A sang món B.</w:t>
      </w:r>
    </w:p>
    <w:p w14:paraId="69A774D8">
      <w:r>
        <w:t>- Dự đoán món nên ăn hôm nay dựa trên món hôm trước (ngày n), kèm xác suất.</w:t>
      </w:r>
    </w:p>
    <w:p w14:paraId="13C45471">
      <w:pPr>
        <w:pStyle w:val="4"/>
      </w:pPr>
      <w:r>
        <w:t>Thuật toán</w:t>
      </w:r>
    </w:p>
    <w:p w14:paraId="74D82337">
      <w:r>
        <w:t>1. Nhập n. Nếu nhập không hợp lệ → in lỗi và kết thúc.</w:t>
      </w:r>
    </w:p>
    <w:p w14:paraId="470300D2">
      <w:r>
        <w:t>2. Nếu n ≤ 0 → in 'Không có dữ liệu' và kết thúc.</w:t>
      </w:r>
    </w:p>
    <w:p w14:paraId="5219F8FF">
      <w:r>
        <w:t>3. Nhập n dòng món ăn vào mảng data (bỏ qua dòng trống).</w:t>
      </w:r>
    </w:p>
    <w:p w14:paraId="0A64F20E">
      <w:r>
        <w:t>4. In ra tối đa 10 món cuối cùng của data.</w:t>
      </w:r>
    </w:p>
    <w:p w14:paraId="2C10A4E2">
      <w:r>
        <w:t>5. Tạo tập trạng thái Q: duyệt data theo thứ tự xuất hiện; mỗi món mới thì gán chỉ số và lưu vào keys.</w:t>
      </w:r>
    </w:p>
    <w:p w14:paraId="3855A1CE">
      <w:r>
        <w:t>6. Khởi tạo food_count[m] = 0 và food_pair_count[m][m] = 0.</w:t>
      </w:r>
    </w:p>
    <w:p w14:paraId="70F73AED">
      <w:r>
        <w:t>7. Với mỗi i từ 0..n-1:</w:t>
      </w:r>
    </w:p>
    <w:p w14:paraId="795E3FB1">
      <w:r>
        <w:t xml:space="preserve">   - curr = index(data[i]); food_count[curr]++.</w:t>
      </w:r>
    </w:p>
    <w:p w14:paraId="08834B7A">
      <w:r>
        <w:t xml:space="preserve">   - Nếu i là ngày cuối: tăng self-loop food_pair_count[curr][curr]++ và dừng vòng lặp.</w:t>
      </w:r>
    </w:p>
    <w:p w14:paraId="3EB30DBD">
      <w:r>
        <w:t xml:space="preserve">   - Ngược lại: next = index(data[i+1]); food_pair_count[curr][next]++.</w:t>
      </w:r>
    </w:p>
    <w:p w14:paraId="4ADE5534">
      <w:r>
        <w:t>8. Chuẩn hóa theo hàng để được xác suất chuyển:</w:t>
      </w:r>
    </w:p>
    <w:p w14:paraId="5973C361">
      <w:r>
        <w:t xml:space="preserve">   P[i][j] = food_pair_count[i][j] / food_count[i].</w:t>
      </w:r>
    </w:p>
    <w:p w14:paraId="4DDAD084">
      <w:r>
        <w:t>9. In ma trận P theo % và kiểm tra tổng % từng hàng (~100%).</w:t>
      </w:r>
    </w:p>
    <w:p w14:paraId="2731C8C7">
      <w:r>
        <w:t>10. In chi tiết mọi chuyển trạng thái: 'Hôm nay A → Ngày mai B: %'.</w:t>
      </w:r>
    </w:p>
    <w:p w14:paraId="73B644FC">
      <w:r>
        <w:t>11. Dự đoán món ngày mai dựa trên món hôm trước curr_food = data.back():</w:t>
      </w:r>
    </w:p>
    <w:p w14:paraId="58DB2CD7">
      <w:r>
        <w:t xml:space="preserve">   - Lấy hàng P[curr_idx] làm phân phối xác suất.</w:t>
      </w:r>
    </w:p>
    <w:p w14:paraId="6995CF40">
      <w:r>
        <w:t xml:space="preserve">   - Random chọn predicted_food theo discrete_distribution.</w:t>
      </w:r>
    </w:p>
    <w:p w14:paraId="534EC74E">
      <w:r>
        <w:t>12. In kết luận: món hôm trước, món gợi ý, và xác suất (%).</w:t>
      </w:r>
    </w:p>
    <w:p w14:paraId="4A0AE4BA">
      <w:pPr>
        <w:pStyle w:val="4"/>
      </w:pPr>
      <w:r>
        <w:t>Mã giả (pseudocode)</w:t>
      </w:r>
    </w:p>
    <w:p w14:paraId="6AD8A1F9">
      <w:r>
        <w:rPr>
          <w:rFonts w:ascii="Consolas" w:hAnsi="Consolas" w:eastAsia="Consolas"/>
          <w:sz w:val="20"/>
        </w:rPr>
        <w:t>Input n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If read(n) fails: print error; stop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Ignore newline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If n &lt;= 0: print "Khong co du lieu"; stop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data = []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For i = 1..n: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food = read_line()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If food empty: i-- ; continue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data.append(food)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Print last min(10,n) items of data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// Build states Q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keys = []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map food-&gt;idx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For f in data: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If f not in map: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map[f] = keys.size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keys.push(f)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m = keys.size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food_count[m] = 0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pair[m][m] = 0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For i = 0..n-1: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curr = map[data[i]]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food_count[curr]++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If i == n-1: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pair[curr][curr]++    // self-loop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break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next = map[data[i+1]]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pair[curr][next]++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For i = 0..m-1: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For j = 0..m-1: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pair[i][j] = pair[i][j] / food_count[i]   // normalize =&gt; P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Print matrix P (%) and row sums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curr_food = data[n-1]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curr_idx = map[curr_food]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Random choose predicted_idx ~ Discrete(P[curr_idx])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predicted_food = keys[predicted_idx]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predicted_prob = P[curr_idx][predicted_idx] * 100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Print conclusion (curr_food, predicted_food, predicted_prob)</w:t>
      </w:r>
      <w:r>
        <w:rPr>
          <w:rFonts w:ascii="Consolas" w:hAnsi="Consolas" w:eastAsia="Consolas"/>
          <w:sz w:val="20"/>
        </w:rPr>
        <w:br w:type="textWrapping"/>
      </w:r>
    </w:p>
    <w:p w14:paraId="3E5AA146">
      <w:pPr>
        <w:pStyle w:val="4"/>
      </w:pPr>
      <w:r>
        <w:t>Sơ đồ khối</w:t>
      </w:r>
    </w:p>
    <w:p w14:paraId="7C6AF40E">
      <w:r>
        <w:t>Sơ đồ khối dưới đây mô tả luồng xử lý chính của chương trình trong markov.cpp:</w:t>
      </w:r>
    </w:p>
    <w:p w14:paraId="119AF228">
      <w:bookmarkStart w:id="0" w:name="_GoBack"/>
      <w:r>
        <w:drawing>
          <wp:inline distT="0" distB="0" distL="114300" distR="114300">
            <wp:extent cx="5943600" cy="8111490"/>
            <wp:effectExtent l="0" t="0" r="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1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771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186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Việt Lê Duy</cp:lastModifiedBy>
  <dcterms:modified xsi:type="dcterms:W3CDTF">2025-12-18T08:29:53Z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51B75A872F4F4AE4A11D4445FD32E060_12</vt:lpwstr>
  </property>
</Properties>
</file>