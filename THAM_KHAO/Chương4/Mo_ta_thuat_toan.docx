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0EBA9">
      <w:pPr>
        <w:pStyle w:val="2"/>
      </w:pPr>
      <w:r>
        <w:t>MÔ TẢ THUẬT TOÁN CÁC BÀI TOÁN</w:t>
      </w:r>
    </w:p>
    <w:p w14:paraId="2F2282AA">
      <w:pPr>
        <w:pStyle w:val="3"/>
      </w:pPr>
      <w:r>
        <w:t>C4_GD.cpp – Gradient Descent (1 biến)</w:t>
      </w:r>
    </w:p>
    <w:p w14:paraId="4BC38B04">
      <w:r>
        <w:t>Input:</w:t>
      </w:r>
    </w:p>
    <w:p w14:paraId="65AC0925">
      <w:r>
        <w:t>- Hàm f(x) = x^2 + 5sin(x)</w:t>
      </w:r>
    </w:p>
    <w:p w14:paraId="685C3D29">
      <w:r>
        <w:t>- x0, alpha, eps, loop</w:t>
      </w:r>
    </w:p>
    <w:p w14:paraId="6F0E9F15">
      <w:r>
        <w:t>Thuật toán:</w:t>
      </w:r>
    </w:p>
    <w:p w14:paraId="0D4FBA60">
      <w:r>
        <w:t>1. Khởi tạo x = x0.</w:t>
      </w:r>
    </w:p>
    <w:p w14:paraId="6453E3D4">
      <w:r>
        <w:t>2. Lặp tối đa loop lần:</w:t>
      </w:r>
    </w:p>
    <w:p w14:paraId="37CA63DD">
      <w:r>
        <w:t xml:space="preserve">   - Tính grad(x) ≈ (f(x+eps) − f(x)) / eps.</w:t>
      </w:r>
    </w:p>
    <w:p w14:paraId="4E2FC4AB">
      <w:r>
        <w:t xml:space="preserve">   - Cập nhật x_new = x − alpha * grad(x).</w:t>
      </w:r>
    </w:p>
    <w:p w14:paraId="54AA3880">
      <w:r>
        <w:t xml:space="preserve">   - Nếu |grad(x)| &lt; eps thì dừng.</w:t>
      </w:r>
    </w:p>
    <w:p w14:paraId="5D564085">
      <w:r>
        <w:t xml:space="preserve">   - Gán x = x_new.</w:t>
      </w:r>
    </w:p>
    <w:p w14:paraId="4BA80B40">
      <w:r>
        <w:t>Output:</w:t>
      </w:r>
    </w:p>
    <w:p w14:paraId="39C317C7">
      <w:r>
        <w:t>- Giá trị x cực tiểu xấp xỉ và f(x).</w:t>
      </w:r>
    </w:p>
    <w:p w14:paraId="5BB941EA">
      <w:pPr>
        <w:pStyle w:val="3"/>
      </w:pPr>
      <w:r>
        <w:t>C4_GDnhieubien.cpp – Gradient Descent (2 biến)</w:t>
      </w:r>
    </w:p>
    <w:p w14:paraId="1483990B">
      <w:r>
        <w:t>Input:</w:t>
      </w:r>
    </w:p>
    <w:p w14:paraId="0FCDC28D">
      <w:r>
        <w:t>- Hàm f(x1,x2) = x1^2 + x2^2</w:t>
      </w:r>
    </w:p>
    <w:p w14:paraId="1F9F17FC">
      <w:r>
        <w:t>- x1, x2 ban đầu; alpha; h; loop</w:t>
      </w:r>
    </w:p>
    <w:p w14:paraId="067DAC1A">
      <w:r>
        <w:t>Thuật toán:</w:t>
      </w:r>
    </w:p>
    <w:p w14:paraId="289B9C33">
      <w:r>
        <w:t>1. Tính grad1, grad2 bằng sai phân tiến.</w:t>
      </w:r>
    </w:p>
    <w:p w14:paraId="2B2D180F">
      <w:r>
        <w:t>2. Lặp:</w:t>
      </w:r>
    </w:p>
    <w:p w14:paraId="3D121CF1">
      <w:r>
        <w:t xml:space="preserve">   - x1_new = x1 − alpha * grad1.</w:t>
      </w:r>
    </w:p>
    <w:p w14:paraId="6BB84793">
      <w:r>
        <w:t xml:space="preserve">   - x2_new = x2 − alpha * grad2.</w:t>
      </w:r>
    </w:p>
    <w:p w14:paraId="2EEEF158">
      <w:r>
        <w:t xml:space="preserve">   - Nếu |x1_new−x1|&lt;h và |x2_new−x2|&lt;h thì dừng.</w:t>
      </w:r>
    </w:p>
    <w:p w14:paraId="45FE6994">
      <w:r>
        <w:t xml:space="preserve">   - Cập nhật x1, x2.</w:t>
      </w:r>
    </w:p>
    <w:p w14:paraId="4C797AB8"/>
    <w:p w14:paraId="4C170B0E">
      <w:r>
        <w:t>Output:</w:t>
      </w:r>
    </w:p>
    <w:p w14:paraId="1DAA57FA">
      <w:r>
        <w:t>- Nghiệm xấp xỉ (x1, x2) và f(x1,x2).</w:t>
      </w:r>
    </w:p>
    <w:p w14:paraId="1A9C615F">
      <w:pPr>
        <w:pStyle w:val="3"/>
      </w:pPr>
      <w:r>
        <w:t>C4_GDvsMomentum.cpp – GD + Momentum (1 biến)</w:t>
      </w:r>
    </w:p>
    <w:p w14:paraId="304F38A1">
      <w:r>
        <w:t>Input:</w:t>
      </w:r>
    </w:p>
    <w:p w14:paraId="727AF19E">
      <w:r>
        <w:t>- Hàm f(x)</w:t>
      </w:r>
    </w:p>
    <w:p w14:paraId="2D618997">
      <w:r>
        <w:t>- x0, gamma, alpha, eps, loop</w:t>
      </w:r>
    </w:p>
    <w:p w14:paraId="168D6105">
      <w:r>
        <w:t>Thuật toán:</w:t>
      </w:r>
    </w:p>
    <w:p w14:paraId="3ACA452D">
      <w:r>
        <w:t>1. Khởi tạo v = 0, x = x0.</w:t>
      </w:r>
    </w:p>
    <w:p w14:paraId="14C06167">
      <w:r>
        <w:t>2. Lặp:</w:t>
      </w:r>
    </w:p>
    <w:p w14:paraId="1DCAA729">
      <w:r>
        <w:t xml:space="preserve">   - grad(x) ≈ (f(x+eps) − f(x)) / eps.</w:t>
      </w:r>
    </w:p>
    <w:p w14:paraId="10AD15B3">
      <w:r>
        <w:t xml:space="preserve">   - v = alpha*v + gamma*grad(x).</w:t>
      </w:r>
    </w:p>
    <w:p w14:paraId="4F50FFEE">
      <w:r>
        <w:t xml:space="preserve">   - x_new = x − v.</w:t>
      </w:r>
    </w:p>
    <w:p w14:paraId="414CC0A3">
      <w:r>
        <w:t xml:space="preserve">   - Nếu |x_new−x| &lt; eps thì dừng.</w:t>
      </w:r>
    </w:p>
    <w:p w14:paraId="5D8094DA">
      <w:r>
        <w:t xml:space="preserve">   - Cập nhật x.</w:t>
      </w:r>
    </w:p>
    <w:p w14:paraId="3A4AE292">
      <w:r>
        <w:t>Output:</w:t>
      </w:r>
    </w:p>
    <w:p w14:paraId="23C8B100">
      <w:r>
        <w:t>- Giá trị x cực tiểu xấp xỉ và f(x).</w:t>
      </w:r>
    </w:p>
    <w:p w14:paraId="2F74E590">
      <w:pPr>
        <w:pStyle w:val="3"/>
      </w:pPr>
      <w:r>
        <w:t>C4_GDvsMomentum_nhieubien.cpp – GD + Momentum (2 biến)</w:t>
      </w:r>
    </w:p>
    <w:p w14:paraId="6EECEB99">
      <w:r>
        <w:t>Input:</w:t>
      </w:r>
    </w:p>
    <w:p w14:paraId="618EFC90">
      <w:r>
        <w:t>- Hàm f(x1,x2) = x1^2 + x2^2</w:t>
      </w:r>
    </w:p>
    <w:p w14:paraId="3D3CA1CE">
      <w:r>
        <w:t>- x1, x2 ban đầu; gamma; alpha; eps; loop</w:t>
      </w:r>
    </w:p>
    <w:p w14:paraId="5064E3DE">
      <w:r>
        <w:t>Thuật toán:</w:t>
      </w:r>
    </w:p>
    <w:p w14:paraId="2CD8B143">
      <w:r>
        <w:t>1. Khởi tạo v1 = v2 = 0.</w:t>
      </w:r>
    </w:p>
    <w:p w14:paraId="55299C5D">
      <w:r>
        <w:t>2. Lặp:</w:t>
      </w:r>
    </w:p>
    <w:p w14:paraId="42ADFBB5">
      <w:r>
        <w:t xml:space="preserve">   - Tính grad1, grad2.</w:t>
      </w:r>
    </w:p>
    <w:p w14:paraId="37FA3D5A">
      <w:r>
        <w:t xml:space="preserve">   - v1 = alpha*v1 + gamma*grad1.</w:t>
      </w:r>
    </w:p>
    <w:p w14:paraId="51D88795">
      <w:r>
        <w:t xml:space="preserve">   - v2 = alpha*v2 + gamma*grad2.</w:t>
      </w:r>
    </w:p>
    <w:p w14:paraId="56868A2E">
      <w:r>
        <w:t xml:space="preserve">   - x1_new = x1 − v1; x2_new = x2 − v2.</w:t>
      </w:r>
    </w:p>
    <w:p w14:paraId="6375001C">
      <w:r>
        <w:t xml:space="preserve">   - Nếu |x1_new−x1|&lt;eps và |x2_new−x2|&lt;eps thì dừng.</w:t>
      </w:r>
    </w:p>
    <w:p w14:paraId="1FFB7839">
      <w:r>
        <w:t xml:space="preserve">   - Cập nhật x1, x2.</w:t>
      </w:r>
    </w:p>
    <w:p w14:paraId="7477C723">
      <w:r>
        <w:t>Output:</w:t>
      </w:r>
    </w:p>
    <w:p w14:paraId="783810A5">
      <w:r>
        <w:t>- Nghiệm xấp xỉ (x1, x2) và f(x1,x2).</w:t>
      </w:r>
    </w:p>
    <w:p w14:paraId="3E9AB6FD">
      <w:pPr>
        <w:pStyle w:val="3"/>
      </w:pPr>
      <w:r>
        <w:t>donhinh1pha.cpp – Đơn hình 1 pha</w:t>
      </w:r>
    </w:p>
    <w:p w14:paraId="198B479F">
      <w:r>
        <w:t>Input:</w:t>
      </w:r>
    </w:p>
    <w:p w14:paraId="4329F4E6">
      <w:r>
        <w:t>- m, n</w:t>
      </w:r>
    </w:p>
    <w:p w14:paraId="53A6A4A1">
      <w:r>
        <w:t>- Ma trận A, vector b, vector c</w:t>
      </w:r>
    </w:p>
    <w:p w14:paraId="6167641F">
      <w:r>
        <w:t>Thuật toán:</w:t>
      </w:r>
    </w:p>
    <w:p w14:paraId="43B1E4EF">
      <w:r>
        <w:t>1. Lập bảng đơn hình ban đầu.</w:t>
      </w:r>
    </w:p>
    <w:p w14:paraId="1D117826">
      <w:r>
        <w:t>2. Xác định biến cơ bản.</w:t>
      </w:r>
    </w:p>
    <w:p w14:paraId="4D05A547">
      <w:r>
        <w:t>3. Tính hàng Δ.</w:t>
      </w:r>
    </w:p>
    <w:p w14:paraId="59FCE6FA">
      <w:r>
        <w:t>4. Lặp pivot:</w:t>
      </w:r>
    </w:p>
    <w:p w14:paraId="3BFA0AFC">
      <w:r>
        <w:t xml:space="preserve">   - Chọn cột vào có Δ &gt; 0 lớn nhất.</w:t>
      </w:r>
    </w:p>
    <w:p w14:paraId="78632AF5">
      <w:r>
        <w:t xml:space="preserve">   - Chọn hàng ra theo tỉ số nhỏ nhất.</w:t>
      </w:r>
    </w:p>
    <w:p w14:paraId="6F81F014">
      <w:r>
        <w:t xml:space="preserve">   - Biến đổi Gauss–Jordan.</w:t>
      </w:r>
    </w:p>
    <w:p w14:paraId="319731AB">
      <w:r>
        <w:t>5. Dừng khi không còn Δ &gt; 0.</w:t>
      </w:r>
    </w:p>
    <w:p w14:paraId="43AB1A40">
      <w:r>
        <w:t>Output:</w:t>
      </w:r>
    </w:p>
    <w:p w14:paraId="73DBF532">
      <w:r>
        <w:t>- Nghiệm tối ưu và giá trị hàm mục tiêu.</w:t>
      </w:r>
    </w:p>
    <w:p w14:paraId="719A2ED3">
      <w:pPr>
        <w:pStyle w:val="3"/>
      </w:pPr>
      <w:r>
        <w:t>donhinh2pha.cpp – Đơn hình 2 pha</w:t>
      </w:r>
    </w:p>
    <w:p w14:paraId="28E11316">
      <w:r>
        <w:t>Input:</w:t>
      </w:r>
    </w:p>
    <w:p w14:paraId="7C19E625">
      <w:r>
        <w:t>- m, n</w:t>
      </w:r>
    </w:p>
    <w:p w14:paraId="33335DEF">
      <w:r>
        <w:t>- A, b, c</w:t>
      </w:r>
    </w:p>
    <w:p w14:paraId="710A3E3A">
      <w:r>
        <w:t>Thuật toán:</w:t>
      </w:r>
    </w:p>
    <w:p w14:paraId="2304B3D8">
      <w:r>
        <w:t>Pha 1:</w:t>
      </w:r>
    </w:p>
    <w:p w14:paraId="53B8A1D9">
      <w:r>
        <w:t>- Thêm biến giả, tối ưu w = tổng biến giả.</w:t>
      </w:r>
    </w:p>
    <w:p w14:paraId="4AE7A50C">
      <w:r>
        <w:t>- Nếu w &gt; 0 → vô nghiệm.</w:t>
      </w:r>
    </w:p>
    <w:p w14:paraId="618D72B6">
      <w:r>
        <w:t>Pha 2:</w:t>
      </w:r>
    </w:p>
    <w:p w14:paraId="6AC5042C">
      <w:r>
        <w:t>- Tối ưu hàm mục tiêu gốc bằng simplex.</w:t>
      </w:r>
      <w:bookmarkStart w:id="0" w:name="_GoBack"/>
      <w:bookmarkEnd w:id="0"/>
    </w:p>
    <w:p w14:paraId="2C5FBE24">
      <w:r>
        <w:t>Output:</w:t>
      </w:r>
    </w:p>
    <w:p w14:paraId="0C41014D">
      <w:r>
        <w:t>- Thông báo vô nghiệm hoặc nghiệm tối ưu và giá trị hàm mục tiêu.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93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Việt Lê Duy</cp:lastModifiedBy>
  <dcterms:modified xsi:type="dcterms:W3CDTF">2025-12-18T03:26:56Z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E36A4D6F228241B4B3E312050BBD12B7_12</vt:lpwstr>
  </property>
</Properties>
</file>