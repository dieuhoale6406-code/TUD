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22DBA">
      <w:pPr>
        <w:pStyle w:val="2"/>
      </w:pPr>
      <w:r>
        <w:t>Thuật toán &amp; Mã giả</w:t>
      </w:r>
    </w:p>
    <w:p w14:paraId="22772C19">
      <w:pPr>
        <w:pStyle w:val="3"/>
      </w:pPr>
      <w:r>
        <w:t>1. Tính định thức ma trận (Khử Gauss)</w:t>
      </w:r>
    </w:p>
    <w:p w14:paraId="28067703">
      <w:r>
        <w:t>Thuật toán (ngôn ngữ tự nhiên):</w:t>
      </w:r>
    </w:p>
    <w:p w14:paraId="69935DDD">
      <w:r>
        <w:br w:type="textWrapping"/>
      </w:r>
      <w:r>
        <w:t>- Cho ma trận vuông A.</w:t>
      </w:r>
      <w:r>
        <w:br w:type="textWrapping"/>
      </w:r>
      <w:r>
        <w:t>- Thực hiện biến đổi khử Gauss để đưa về dạng tam giác trên:</w:t>
      </w:r>
      <w:r>
        <w:br w:type="textWrapping"/>
      </w:r>
      <w:r>
        <w:t xml:space="preserve">  + Chọn pivot lớn nhất ở cột.</w:t>
      </w:r>
      <w:r>
        <w:br w:type="textWrapping"/>
      </w:r>
      <w:r>
        <w:t xml:space="preserve">  + Nếu pivot = 0 thì det = 0.</w:t>
      </w:r>
      <w:r>
        <w:br w:type="textWrapping"/>
      </w:r>
      <w:r>
        <w:t xml:space="preserve">  + Đổi hàng nếu cần → đổi dấu định thức.</w:t>
      </w:r>
      <w:r>
        <w:br w:type="textWrapping"/>
      </w:r>
      <w:r>
        <w:t xml:space="preserve">  + Nhân det với phần tử đường chéo.</w:t>
      </w:r>
      <w:r>
        <w:br w:type="textWrapping"/>
      </w:r>
      <w:r>
        <w:t xml:space="preserve">  + Khử các phần tử dưới đường chéo.</w:t>
      </w:r>
      <w:r>
        <w:br w:type="textWrapping"/>
      </w:r>
      <w:r>
        <w:t>- Kết quả: tích các phần tử đường chéo (có xét dấu).</w:t>
      </w:r>
      <w:r>
        <w:br w:type="textWrapping"/>
      </w:r>
    </w:p>
    <w:p w14:paraId="7D82180D">
      <w:r>
        <w:t>Mã giả:</w:t>
      </w:r>
    </w:p>
    <w:p w14:paraId="348539D8">
      <w:r>
        <w:br w:type="textWrapping"/>
      </w:r>
      <w:r>
        <w:t>det ← 1</w:t>
      </w:r>
      <w:r>
        <w:br w:type="textWrapping"/>
      </w:r>
      <w:r>
        <w:t>For i = 0 → n-1:</w:t>
      </w:r>
      <w:r>
        <w:br w:type="textWrapping"/>
      </w:r>
      <w:r>
        <w:t xml:space="preserve">    p ← hàng có |A[p][i]| lớn nhất</w:t>
      </w:r>
      <w:r>
        <w:br w:type="textWrapping"/>
      </w:r>
      <w:r>
        <w:t xml:space="preserve">    If |A[p][i]| &lt; epsilon → return 0</w:t>
      </w:r>
      <w:r>
        <w:br w:type="textWrapping"/>
      </w:r>
      <w:r>
        <w:t xml:space="preserve">    If p ≠ i → đổi hàng, det ← -det</w:t>
      </w:r>
      <w:r>
        <w:br w:type="textWrapping"/>
      </w:r>
      <w:r>
        <w:t xml:space="preserve">    det ← det * A[i][i]</w:t>
      </w:r>
      <w:r>
        <w:br w:type="textWrapping"/>
      </w:r>
      <w:r>
        <w:t xml:space="preserve">    For j = i+1 → n-1:</w:t>
      </w:r>
      <w:r>
        <w:br w:type="textWrapping"/>
      </w:r>
      <w:r>
        <w:t xml:space="preserve">        h ← A[j][i] / A[i][i]</w:t>
      </w:r>
      <w:r>
        <w:br w:type="textWrapping"/>
      </w:r>
      <w:r>
        <w:t xml:space="preserve">        For k = i → n-1:</w:t>
      </w:r>
      <w:r>
        <w:br w:type="textWrapping"/>
      </w:r>
      <w:r>
        <w:t xml:space="preserve">            A[j][k] ← A[j][k] - h * A[i][k]</w:t>
      </w:r>
      <w:r>
        <w:br w:type="textWrapping"/>
      </w:r>
      <w:r>
        <w:t>Return det</w:t>
      </w:r>
      <w:r>
        <w:br w:type="textWrapping"/>
      </w:r>
    </w:p>
    <w:p w14:paraId="3E9D1D7A">
      <w:pPr>
        <w:pStyle w:val="3"/>
      </w:pPr>
      <w:r>
        <w:t>2. Tìm ma trận nghịch đảo (Gauss–Jordan)</w:t>
      </w:r>
    </w:p>
    <w:p w14:paraId="02E392F0">
      <w:r>
        <w:t>Thuật toán (ngôn ngữ tự nhiên):</w:t>
      </w:r>
    </w:p>
    <w:p w14:paraId="380050F4">
      <w:r>
        <w:br w:type="textWrapping"/>
      </w:r>
      <w:r>
        <w:t>- Ghép A với ma trận đơn vị I → [A|I].</w:t>
      </w:r>
      <w:r>
        <w:br w:type="textWrapping"/>
      </w:r>
      <w:r>
        <w:t>- Với từng cột:</w:t>
      </w:r>
      <w:r>
        <w:br w:type="textWrapping"/>
      </w:r>
      <w:r>
        <w:t xml:space="preserve">  + Chọn pivot lớn nhất.</w:t>
      </w:r>
      <w:r>
        <w:br w:type="textWrapping"/>
      </w:r>
      <w:r>
        <w:t xml:space="preserve">  + Nếu pivot = 0 → không khả nghịch.</w:t>
      </w:r>
      <w:r>
        <w:br w:type="textWrapping"/>
      </w:r>
      <w:r>
        <w:t xml:space="preserve">  + Đổi hàng nếu cần.</w:t>
      </w:r>
      <w:r>
        <w:br w:type="textWrapping"/>
      </w:r>
      <w:r>
        <w:t xml:space="preserve">  + Chia hàng để pivot = 1.</w:t>
      </w:r>
      <w:r>
        <w:br w:type="textWrapping"/>
      </w:r>
      <w:r>
        <w:t xml:space="preserve">  + Khử các phần tử khác trong cột.</w:t>
      </w:r>
      <w:r>
        <w:br w:type="textWrapping"/>
      </w:r>
      <w:r>
        <w:t>- Kết quả: phần bên phải là A⁻¹.</w:t>
      </w:r>
      <w:r>
        <w:br w:type="textWrapping"/>
      </w:r>
    </w:p>
    <w:p w14:paraId="02C9C068">
      <w:r>
        <w:t>Mã giả:</w:t>
      </w:r>
    </w:p>
    <w:p w14:paraId="2A0DC32B">
      <w:r>
        <w:br w:type="textWrapping"/>
      </w:r>
      <w:r>
        <w:t>Ghép [A|I]</w:t>
      </w:r>
      <w:r>
        <w:br w:type="textWrapping"/>
      </w:r>
      <w:r>
        <w:t>For i = 0 → n-1:</w:t>
      </w:r>
      <w:r>
        <w:br w:type="textWrapping"/>
      </w:r>
      <w:r>
        <w:t xml:space="preserve">    pivot ← hàng có |A[pivot][i]| lớn nhất</w:t>
      </w:r>
      <w:r>
        <w:br w:type="textWrapping"/>
      </w:r>
      <w:r>
        <w:t xml:space="preserve">    If |A[pivot][i]| &lt; epsilon → return "không khả nghịch"</w:t>
      </w:r>
      <w:r>
        <w:br w:type="textWrapping"/>
      </w:r>
      <w:r>
        <w:t xml:space="preserve">    If pivot ≠ i → đổi hàng</w:t>
      </w:r>
      <w:r>
        <w:br w:type="textWrapping"/>
      </w:r>
      <w:r>
        <w:t xml:space="preserve">    Chia hàng i để pivot = 1</w:t>
      </w:r>
      <w:r>
        <w:br w:type="textWrapping"/>
      </w:r>
      <w:r>
        <w:t xml:space="preserve">    For k ≠ i:</w:t>
      </w:r>
      <w:r>
        <w:br w:type="textWrapping"/>
      </w:r>
      <w:r>
        <w:t xml:space="preserve">        factor ← A[k][i]</w:t>
      </w:r>
      <w:r>
        <w:br w:type="textWrapping"/>
      </w:r>
      <w:r>
        <w:t xml:space="preserve">        Hàng k ← Hàng k - factor * Hàng i</w:t>
      </w:r>
      <w:r>
        <w:br w:type="textWrapping"/>
      </w:r>
      <w:r>
        <w:t>Trả về phần bên phải (A⁻¹)</w:t>
      </w:r>
      <w:r>
        <w:br w:type="textWrapping"/>
      </w:r>
    </w:p>
    <w:p w14:paraId="78A4806C">
      <w:pPr>
        <w:pStyle w:val="3"/>
      </w:pPr>
      <w:r>
        <w:t>3. Tìm trị riêng, vector riêng</w:t>
      </w:r>
    </w:p>
    <w:p w14:paraId="6AB55D8C">
      <w:r>
        <w:t>Thuật toán (ngôn ngữ tự nhiên):</w:t>
      </w:r>
    </w:p>
    <w:p w14:paraId="6B660235">
      <w:r>
        <w:br w:type="textWrapping"/>
      </w:r>
      <w:r>
        <w:t>- Nếu ma trận đối xứng: dùng phương pháp Jacobi để khử dần phần tử ngoài đường chéo.</w:t>
      </w:r>
      <w:r>
        <w:br w:type="textWrapping"/>
      </w:r>
      <w:r>
        <w:t>- Nếu không đối xứng: dùng phương pháp lũy thừa để tìm trị riêng lớn nhất.</w:t>
      </w:r>
      <w:r>
        <w:br w:type="textWrapping"/>
      </w:r>
    </w:p>
    <w:p w14:paraId="77B354D8">
      <w:r>
        <w:t>Mã giả:</w:t>
      </w:r>
    </w:p>
    <w:p w14:paraId="3B8B5581">
      <w:r>
        <w:br w:type="textWrapping"/>
      </w:r>
      <w:r>
        <w:t>Nếu A đối xứng:</w:t>
      </w:r>
      <w:r>
        <w:br w:type="textWrapping"/>
      </w:r>
      <w:r>
        <w:t xml:space="preserve">    Lặp cho đến hội tụ:</w:t>
      </w:r>
      <w:r>
        <w:br w:type="textWrapping"/>
      </w:r>
      <w:r>
        <w:t xml:space="preserve">        Tìm (p,q) có |A[p][q]| lớn nhất</w:t>
      </w:r>
      <w:r>
        <w:br w:type="textWrapping"/>
      </w:r>
      <w:r>
        <w:t xml:space="preserve">        Nếu nhỏ hơn epsilon → dừng</w:t>
      </w:r>
      <w:r>
        <w:br w:type="textWrapping"/>
      </w:r>
      <w:r>
        <w:t xml:space="preserve">        Thực hiện phép quay Jacobi</w:t>
      </w:r>
      <w:r>
        <w:br w:type="textWrapping"/>
      </w:r>
      <w:r>
        <w:t xml:space="preserve">    Trả về trị riêng (đường chéo) và vector riêng (V)</w:t>
      </w:r>
      <w:r>
        <w:br w:type="textWrapping"/>
      </w:r>
      <w:r>
        <w:t>Ngược lại:</w:t>
      </w:r>
      <w:r>
        <w:br w:type="textWrapping"/>
      </w:r>
      <w:r>
        <w:t xml:space="preserve">    v ← (1,1,...,1)</w:t>
      </w:r>
      <w:r>
        <w:br w:type="textWrapping"/>
      </w:r>
      <w:r>
        <w:t xml:space="preserve">    Lặp:</w:t>
      </w:r>
      <w:r>
        <w:br w:type="textWrapping"/>
      </w:r>
      <w:r>
        <w:t xml:space="preserve">        v_mới = A*v</w:t>
      </w:r>
      <w:r>
        <w:br w:type="textWrapping"/>
      </w:r>
      <w:r>
        <w:t xml:space="preserve">        Chuẩn hóa v_mới</w:t>
      </w:r>
      <w:r>
        <w:br w:type="textWrapping"/>
      </w:r>
      <w:r>
        <w:t xml:space="preserve">        λ = v_mới^T * A * v_mới</w:t>
      </w:r>
      <w:r>
        <w:br w:type="textWrapping"/>
      </w:r>
      <w:r>
        <w:t xml:space="preserve">        Nếu |λ-λ_cũ| &lt; epsilon → dừng</w:t>
      </w:r>
      <w:r>
        <w:br w:type="textWrapping"/>
      </w:r>
      <w:r>
        <w:t xml:space="preserve">    Trả về λ, v_mới</w:t>
      </w:r>
      <w:r>
        <w:br w:type="textWrapping"/>
      </w:r>
    </w:p>
    <w:p w14:paraId="6145B185">
      <w:pPr>
        <w:pStyle w:val="3"/>
      </w:pPr>
      <w:r>
        <w:t>4. Phân rã ma trận đối xứng bằng Jacobi</w:t>
      </w:r>
    </w:p>
    <w:p w14:paraId="503503BE">
      <w:r>
        <w:t>Thuật toán (ngôn ngữ tự nhiên):</w:t>
      </w:r>
    </w:p>
    <w:p w14:paraId="3195EE27">
      <w:r>
        <w:br w:type="textWrapping"/>
      </w:r>
      <w:r>
        <w:t>- Kiểm tra đối xứng.</w:t>
      </w:r>
      <w:r>
        <w:br w:type="textWrapping"/>
      </w:r>
      <w:r>
        <w:t>- Lặp: tìm phần tử ngoài đường chéo lớn nhất.</w:t>
      </w:r>
      <w:r>
        <w:br w:type="textWrapping"/>
      </w:r>
      <w:r>
        <w:t>- Dùng phép quay Jacobi để khử nó.</w:t>
      </w:r>
      <w:r>
        <w:br w:type="textWrapping"/>
      </w:r>
      <w:r>
        <w:t>- Cập nhật vector riêng.</w:t>
      </w:r>
      <w:r>
        <w:br w:type="textWrapping"/>
      </w:r>
      <w:r>
        <w:t>- Kết quả: ma trận đường chéo D (trị riêng), ma trận V (vector riêng).</w:t>
      </w:r>
      <w:r>
        <w:br w:type="textWrapping"/>
      </w:r>
    </w:p>
    <w:p w14:paraId="70D7A5FD">
      <w:r>
        <w:t>Mã giả:</w:t>
      </w:r>
    </w:p>
    <w:p w14:paraId="3441832F">
      <w:r>
        <w:br w:type="textWrapping"/>
      </w:r>
      <w:r>
        <w:t>V ← ma trận đơn vị</w:t>
      </w:r>
      <w:r>
        <w:br w:type="textWrapping"/>
      </w:r>
      <w:r>
        <w:t>Lặp:</w:t>
      </w:r>
      <w:r>
        <w:br w:type="textWrapping"/>
      </w:r>
      <w:r>
        <w:t xml:space="preserve">    Tìm (p,q) có |A[p][q]| lớn nhất</w:t>
      </w:r>
      <w:r>
        <w:br w:type="textWrapping"/>
      </w:r>
      <w:r>
        <w:t xml:space="preserve">    Nếu &lt; epsilon → dừng</w:t>
      </w:r>
      <w:r>
        <w:br w:type="textWrapping"/>
      </w:r>
      <w:r>
        <w:t xml:space="preserve">    Tính θ, c=cosθ, s=sinθ</w:t>
      </w:r>
      <w:r>
        <w:br w:type="textWrapping"/>
      </w:r>
      <w:r>
        <w:t xml:space="preserve">    Cập nhật A và V bằng phép quay Jacobi</w:t>
      </w:r>
      <w:r>
        <w:br w:type="textWrapping"/>
      </w:r>
      <w:r>
        <w:t>D ← đường chéo(A)</w:t>
      </w:r>
      <w:r>
        <w:br w:type="textWrapping"/>
      </w:r>
    </w:p>
    <w:p w14:paraId="6A0FB5ED">
      <w:pPr>
        <w:pStyle w:val="3"/>
      </w:pPr>
      <w:r>
        <w:t>5. Phân rã Cholesky</w:t>
      </w:r>
    </w:p>
    <w:p w14:paraId="07E061DF">
      <w:r>
        <w:t>Thuật toán (ngôn ngữ tự nhiên):</w:t>
      </w:r>
    </w:p>
    <w:p w14:paraId="59E2AFAC">
      <w:r>
        <w:br w:type="textWrapping"/>
      </w:r>
      <w:r>
        <w:t>- Kiểm tra đối xứng và xác định dương.</w:t>
      </w:r>
      <w:r>
        <w:br w:type="textWrapping"/>
      </w:r>
      <w:r>
        <w:t>- Duyệt theo hàng cột:</w:t>
      </w:r>
      <w:r>
        <w:br w:type="textWrapping"/>
      </w:r>
      <w:r>
        <w:t xml:space="preserve">  + Nếu i=j: L[i][i] = sqrt(A[i][i] - tổng bình phương trước đó).</w:t>
      </w:r>
      <w:r>
        <w:br w:type="textWrapping"/>
      </w:r>
      <w:r>
        <w:t xml:space="preserve">  + Nếu i&gt;j: L[i][j] = (A[i][j] - tổng tích trước đó)/L[j][j].</w:t>
      </w:r>
      <w:r>
        <w:br w:type="textWrapping"/>
      </w:r>
      <w:r>
        <w:t>- Nếu gặp val ≤ 0 hoặc chia cho 0 thì không phân rã được.</w:t>
      </w:r>
      <w:r>
        <w:br w:type="textWrapping"/>
      </w:r>
    </w:p>
    <w:p w14:paraId="75C3F31D">
      <w:r>
        <w:t>Mã giả:</w:t>
      </w:r>
    </w:p>
    <w:p w14:paraId="12D5181D">
      <w:r>
        <w:br w:type="textWrapping"/>
      </w:r>
      <w:r>
        <w:t>For i=0→n-1:</w:t>
      </w:r>
      <w:r>
        <w:br w:type="textWrapping"/>
      </w:r>
      <w:r>
        <w:t xml:space="preserve">    For j=0→i:</w:t>
      </w:r>
      <w:r>
        <w:br w:type="textWrapping"/>
      </w:r>
      <w:r>
        <w:t xml:space="preserve">        sum = Σ(L[i][k]*L[j][k])</w:t>
      </w:r>
      <w:r>
        <w:br w:type="textWrapping"/>
      </w:r>
      <w:r>
        <w:t xml:space="preserve">        If i=j:</w:t>
      </w:r>
      <w:r>
        <w:br w:type="textWrapping"/>
      </w:r>
      <w:r>
        <w:t xml:space="preserve">            val = A[i][i] - sum</w:t>
      </w:r>
      <w:r>
        <w:br w:type="textWrapping"/>
      </w:r>
      <w:r>
        <w:t xml:space="preserve">            If val ≤ 0 → lỗi</w:t>
      </w:r>
      <w:r>
        <w:br w:type="textWrapping"/>
      </w:r>
      <w:r>
        <w:t xml:space="preserve">            L[i][j] = sqrt(val)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L[i][j] = (A[i][j]-sum)/L[j][j]</w:t>
      </w:r>
      <w:r>
        <w:br w:type="textWrapping"/>
      </w:r>
      <w:r>
        <w:t>Trả về L</w:t>
      </w:r>
      <w:r>
        <w:br w:type="textWrapping"/>
      </w:r>
    </w:p>
    <w:p w14:paraId="7D236656">
      <w:pPr>
        <w:pStyle w:val="3"/>
      </w:pPr>
      <w:r>
        <w:t>6. Phân rã SVD</w:t>
      </w:r>
    </w:p>
    <w:p w14:paraId="4970BCD6">
      <w:r>
        <w:t>Thuật toán (ngôn ngữ tự nhiên):</w:t>
      </w:r>
    </w:p>
    <w:p w14:paraId="61A3D44E">
      <w:r>
        <w:br w:type="textWrapping"/>
      </w:r>
      <w:r>
        <w:t>- Tính A^T A.</w:t>
      </w:r>
      <w:r>
        <w:br w:type="textWrapping"/>
      </w:r>
      <w:r>
        <w:t>- Tìm trị riêng và vector riêng của A^T A</w:t>
      </w:r>
      <w:bookmarkStart w:id="0" w:name="_GoBack"/>
      <w:bookmarkEnd w:id="0"/>
      <w:r>
        <w:br w:type="textWrapping"/>
      </w:r>
      <w:r>
        <w:t>- Giá trị kỳ dị σ = sqrt(λ).</w:t>
      </w:r>
      <w:r>
        <w:br w:type="textWrapping"/>
      </w:r>
      <w:r>
        <w:t>- V là tập vector riêng.</w:t>
      </w:r>
      <w:r>
        <w:br w:type="textWrapping"/>
      </w:r>
      <w:r>
        <w:t>- U = (A*V)/σ, bổ sung trực chuẩn nếu thiếu.</w:t>
      </w:r>
      <w:r>
        <w:br w:type="textWrapping"/>
      </w:r>
      <w:r>
        <w:t>- Kết quả: A = U Σ V^T.</w:t>
      </w:r>
      <w:r>
        <w:br w:type="textWrapping"/>
      </w:r>
    </w:p>
    <w:p w14:paraId="3A4B9F4A">
      <w:r>
        <w:t>Mã giả:</w:t>
      </w:r>
    </w:p>
    <w:p w14:paraId="2CEB72F1">
      <w:pPr>
        <w:pStyle w:val="33"/>
        <w:keepNext w:val="0"/>
        <w:keepLines w:val="0"/>
        <w:widowControl/>
        <w:suppressLineNumbers w:val="0"/>
        <w:ind w:left="0" w:firstLine="0"/>
      </w:pPr>
      <w:r>
        <w:br w:type="textWrapping"/>
      </w:r>
      <w:r>
        <w:t>AT ← A^T</w:t>
      </w:r>
      <w:r>
        <w:br w:type="textWrapping"/>
      </w:r>
      <w:r>
        <w:t>ATA ← AT*A</w:t>
      </w:r>
      <w:r>
        <w:br w:type="textWrapping"/>
      </w:r>
      <w:r>
        <w:t>B ← ATA</w:t>
      </w:r>
      <w:r>
        <w:br w:type="textWrapping"/>
      </w:r>
      <w:r>
        <w:t>For i=1→n:</w:t>
      </w:r>
      <w:r>
        <w:br w:type="textWrapping"/>
      </w:r>
      <w:r>
        <w:t xml:space="preserve">    (λ,v) ← trị riêng lớn nhất của B</w:t>
      </w:r>
      <w:r>
        <w:br w:type="textWrapping"/>
      </w:r>
      <w:r>
        <w:t xml:space="preserve">    Ghi nhận λ,v</w:t>
      </w:r>
      <w:r>
        <w:br w:type="textWrapping"/>
      </w:r>
      <w:r>
        <w:t xml:space="preserve">    B ← B - λ*v*v^T</w:t>
      </w:r>
      <w:r>
        <w:br w:type="textWrapping"/>
      </w:r>
      <w:r>
        <w:t>σ[i] = sqrt(λ[i])</w:t>
      </w:r>
      <w:r>
        <w:br w:type="textWrapping"/>
      </w:r>
      <w:r>
        <w:t>V = [v1 v2 ...]</w:t>
      </w:r>
      <w:r>
        <w:br w:type="textWrapping"/>
      </w:r>
      <w:r>
        <w:t>For i:</w:t>
      </w:r>
      <w:r>
        <w:br w:type="textWrapping"/>
      </w:r>
      <w:r>
        <w:t xml:space="preserve">    U[:,i] = (A*V[:,i])/σ[i]</w:t>
      </w:r>
      <w:r>
        <w:br w:type="textWrapping"/>
      </w:r>
      <w:r>
        <w:t>Bổ sung trực chuẩn U</w:t>
      </w:r>
      <w:r>
        <w:br w:type="textWrapping"/>
      </w:r>
      <w:r>
        <w:t>Trả về U, Σ, V</w:t>
      </w:r>
    </w:p>
    <w:p w14:paraId="2D2AA8FB">
      <w:pPr>
        <w:pStyle w:val="33"/>
        <w:keepNext w:val="0"/>
        <w:keepLines w:val="0"/>
        <w:widowControl/>
        <w:suppressLineNumbers w:val="0"/>
        <w:ind w:left="0" w:firstLine="0"/>
      </w:pPr>
    </w:p>
    <w:p w14:paraId="5AF1537A">
      <w:pPr>
        <w:pStyle w:val="33"/>
        <w:keepNext w:val="0"/>
        <w:keepLines w:val="0"/>
        <w:widowControl/>
        <w:suppressLineNumbers w:val="0"/>
        <w:ind w:left="0" w:firstLine="0"/>
      </w:pPr>
    </w:p>
    <w:p w14:paraId="4A441437">
      <w:pPr>
        <w:pStyle w:val="33"/>
        <w:keepNext w:val="0"/>
        <w:keepLines w:val="0"/>
        <w:widowControl/>
        <w:suppressLineNumbers w:val="0"/>
        <w:ind w:left="0" w:firstLine="0"/>
      </w:pPr>
    </w:p>
    <w:p w14:paraId="72660263">
      <w:pPr>
        <w:pStyle w:val="33"/>
        <w:keepNext w:val="0"/>
        <w:keepLines w:val="0"/>
        <w:widowControl/>
        <w:suppressLineNumbers w:val="0"/>
        <w:ind w:left="0" w:firstLine="0"/>
      </w:pPr>
    </w:p>
    <w:p w14:paraId="5BAA7F6B">
      <w:pPr>
        <w:pStyle w:val="33"/>
        <w:keepNext w:val="0"/>
        <w:keepLines w:val="0"/>
        <w:widowControl/>
        <w:suppressLineNumbers w:val="0"/>
        <w:ind w:left="0" w:firstLine="0"/>
      </w:pPr>
    </w:p>
    <w:p w14:paraId="2CC9C112">
      <w:pPr>
        <w:pStyle w:val="33"/>
        <w:keepNext w:val="0"/>
        <w:keepLines w:val="0"/>
        <w:widowControl/>
        <w:suppressLineNumbers w:val="0"/>
        <w:ind w:left="0" w:firstLine="0"/>
      </w:pPr>
    </w:p>
    <w:p w14:paraId="1E3E8FD8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br w:type="textWrapping"/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THUẬT TOÁN PHÂN RÃ THEO SVD (Singular Value Decomposition)</w:t>
      </w:r>
    </w:p>
    <w:p w14:paraId="29D7265F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Input: Ma trận A thỏa mãn điều kiện A là một ma trận thực, không suy biến bất kỳ</w:t>
      </w:r>
    </w:p>
    <w:p w14:paraId="1E0A2C85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Output: Ma trận A phân rã theo SVD thành 3 ma trận U, D và 𝑉𝑇 sao cho 𝐴=𝑈𝐷𝑉𝑇</w:t>
      </w:r>
    </w:p>
    <w:p w14:paraId="4542595E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Thuật toán:</w:t>
      </w:r>
    </w:p>
    <w:p w14:paraId="777DFAD7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Một ma trận 𝐴𝑚×𝑛bất kỳ đều có thể phân tích thành dạng:</w:t>
      </w:r>
    </w:p>
    <w:p w14:paraId="69FC7AF0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𝐴=𝑈𝐷𝑉𝑇 (*)</w:t>
      </w:r>
    </w:p>
    <w:p w14:paraId="2DA32EC1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Trong đó:</w:t>
      </w:r>
    </w:p>
    <w:p w14:paraId="1E72DE20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𝐴𝑛×𝑚 là ma trận đầu vào</w:t>
      </w:r>
    </w:p>
    <w:p w14:paraId="6E6BA558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𝑈𝑛×𝑛 là ma trận vector riêng trái của A (left singular vector)</w:t>
      </w:r>
    </w:p>
    <w:p w14:paraId="769E50D9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𝑉𝑚×𝑚 là ma trận vector riêng phải của A (right singular vector)</w:t>
      </w:r>
    </w:p>
    <w:p w14:paraId="53579771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U và V là các ma trận trực giao</w:t>
      </w:r>
    </w:p>
    <w:p w14:paraId="47EE46C6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𝐷𝑛×𝑚 là ma trận chéo hóa (singular value) với các phần tử trên đường chéo là các trị riêng của 𝐴𝐴𝑇, thỏa mãn σ1 ≥ σ2 ≥⋯ ≥ σ𝑟&gt;0=0=⋯=0</w:t>
      </w:r>
    </w:p>
    <w:p w14:paraId="69143D9F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Từ biểu thức (*) ta có biến đổi như sau: 𝐴𝐴𝑇=𝑈𝐷𝑉𝑇(𝑈𝐷𝑉𝑇)𝑇=𝑈𝐷𝑉𝑇𝑉𝐷𝑇𝑈𝑇=𝑈𝐷𝐷𝑇𝑈𝑇=𝑈𝐷𝐷𝑇𝑈−1⇒𝐴𝐴𝑇=𝑈𝑑𝑖𝑎𝑔(λ)𝑈−1</w:t>
      </w:r>
    </w:p>
    <w:p w14:paraId="2129D0F4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Trong đó:</w:t>
      </w:r>
    </w:p>
    <w:p w14:paraId="1608EEF6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σ𝑖=√λ𝑖 với λ𝑖 là chỉ số riêng của ma trận 𝐴𝐴𝑇</w:t>
      </w:r>
    </w:p>
    <w:p w14:paraId="623DB7B7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U, V là vector riêng của ma trận 𝐴𝐴𝑇</w:t>
      </w:r>
    </w:p>
    <w:p w14:paraId="22BC8F45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𝑈=(𝑢1,𝑢2,…,𝑢𝑚),𝑢𝑖 là vector riêng trái của A</w:t>
      </w:r>
    </w:p>
    <w:p w14:paraId="62846F4D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𝑉=(𝑣1,𝑣2,…,𝑣𝑛),𝑣𝑖 là vector riêng phải của A</w:t>
      </w:r>
    </w:p>
    <w:p w14:paraId="6C579234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Từ kết quả trên ta xây dựng được 3 ma trận U, D và VT</w:t>
      </w:r>
    </w:p>
    <w:p w14:paraId="64026CE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D7331F"/>
    <w:rsid w:val="5660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Việt Lê Duy</cp:lastModifiedBy>
  <dcterms:modified xsi:type="dcterms:W3CDTF">2025-12-18T13:22:07Z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3FE33271BD6549F6B922CE53CEA789E6_12</vt:lpwstr>
  </property>
</Properties>
</file>