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290E0" w14:textId="77777777" w:rsidR="007D5E33" w:rsidRPr="001902AD" w:rsidRDefault="00000000">
      <w:pPr>
        <w:rPr>
          <w:lang w:val="vi-VN"/>
        </w:rPr>
      </w:pPr>
      <w:r w:rsidRPr="001902AD">
        <w:rPr>
          <w:lang w:val="vi-VN"/>
        </w:rPr>
        <w:t>Ta có công thức: π(n + 1) = π(n) × P = π(0) × P^(n+1)</w:t>
      </w:r>
      <w:r w:rsidRPr="001902AD">
        <w:rPr>
          <w:lang w:val="vi-VN"/>
        </w:rPr>
        <w:br/>
      </w:r>
      <w:r w:rsidRPr="001902AD">
        <w:rPr>
          <w:lang w:val="vi-VN"/>
        </w:rPr>
        <w:br/>
        <w:t>a) Ta có ma trận chuyển đổi trạng thái P sau 3 giai đoạn vận hành là:</w:t>
      </w:r>
    </w:p>
    <w:p w14:paraId="125CC76E" w14:textId="35CBFEE3" w:rsidR="007D5E33" w:rsidRPr="001902AD" w:rsidRDefault="00000000">
      <w:pPr>
        <w:rPr>
          <w:lang w:val="vi-VN"/>
        </w:rPr>
      </w:pPr>
      <w:r w:rsidRPr="001902AD">
        <w:rPr>
          <w:lang w:val="vi-VN"/>
        </w:rPr>
        <w:t>P³ =P*P*P</w:t>
      </w:r>
    </w:p>
    <w:p w14:paraId="0C5B8993" w14:textId="7F81DD06" w:rsidR="007D5E33" w:rsidRPr="001902AD" w:rsidRDefault="00000000">
      <w:pPr>
        <w:rPr>
          <w:lang w:val="vi-VN"/>
        </w:rPr>
      </w:pPr>
      <w:r w:rsidRPr="001902AD">
        <w:rPr>
          <w:lang w:val="vi-VN"/>
        </w:rPr>
        <w:t xml:space="preserve">Ta có </w:t>
      </w:r>
      <w:proofErr w:type="spellStart"/>
      <w:r w:rsidRPr="001902AD">
        <w:rPr>
          <w:lang w:val="vi-VN"/>
        </w:rPr>
        <w:t>vector</w:t>
      </w:r>
      <w:proofErr w:type="spellEnd"/>
      <w:r w:rsidRPr="001902AD">
        <w:rPr>
          <w:lang w:val="vi-VN"/>
        </w:rPr>
        <w:t xml:space="preserve"> phân phối xác suất tại thời điểm bắt đầu làm việc là:</w:t>
      </w:r>
      <w:r w:rsidRPr="001902AD">
        <w:rPr>
          <w:lang w:val="vi-VN"/>
        </w:rPr>
        <w:br/>
        <w:t>π(0) = [1  0  0  0] (vì hệ thống bắt đầu ở trạng thái 1)</w:t>
      </w:r>
      <w:r w:rsidRPr="001902AD">
        <w:rPr>
          <w:lang w:val="vi-VN"/>
        </w:rPr>
        <w:br/>
      </w:r>
      <w:r w:rsidRPr="001902AD">
        <w:rPr>
          <w:lang w:val="vi-VN"/>
        </w:rPr>
        <w:br/>
        <w:t xml:space="preserve">Vậy </w:t>
      </w:r>
      <w:proofErr w:type="spellStart"/>
      <w:r w:rsidRPr="001902AD">
        <w:rPr>
          <w:lang w:val="vi-VN"/>
        </w:rPr>
        <w:t>vector</w:t>
      </w:r>
      <w:proofErr w:type="spellEnd"/>
      <w:r w:rsidRPr="001902AD">
        <w:rPr>
          <w:lang w:val="vi-VN"/>
        </w:rPr>
        <w:t xml:space="preserve"> phân phối xác suất sau 3 giai đoạn vận hành là:</w:t>
      </w:r>
      <w:r w:rsidRPr="001902AD">
        <w:rPr>
          <w:lang w:val="vi-VN"/>
        </w:rPr>
        <w:br/>
        <w:t>π(3) = π(0) × P³ =[1 0 0 0]*</w:t>
      </w:r>
      <w:r w:rsidR="001902AD" w:rsidRPr="001902AD">
        <w:rPr>
          <w:lang w:val="vi-VN"/>
        </w:rPr>
        <w:t xml:space="preserve"> </w:t>
      </w:r>
      <w:r w:rsidR="001902AD" w:rsidRPr="001902AD">
        <w:rPr>
          <w:lang w:val="vi-VN"/>
        </w:rPr>
        <w:t xml:space="preserve">P³ </w:t>
      </w:r>
      <w:r w:rsidR="001902AD" w:rsidRPr="001902AD">
        <w:rPr>
          <w:lang w:val="vi-VN"/>
        </w:rPr>
        <w:t xml:space="preserve"> </w:t>
      </w:r>
      <w:r w:rsidRPr="001902AD">
        <w:rPr>
          <w:lang w:val="vi-VN"/>
        </w:rPr>
        <w:br/>
        <w:t>Vậy xác suất lớn nhất hệ thống làm việc ở trạng thái 4 sau ba giai đoạn vận hành nếu hệ thống bắt đầu làm việc ở trạng thái 1 là 0.2</w:t>
      </w:r>
      <w:r w:rsidR="001902AD">
        <w:t>69951</w:t>
      </w:r>
      <w:r w:rsidRPr="001902AD">
        <w:rPr>
          <w:lang w:val="vi-VN"/>
        </w:rPr>
        <w:t xml:space="preserve"> (2</w:t>
      </w:r>
      <w:r w:rsidR="001902AD">
        <w:t>7</w:t>
      </w:r>
      <w:r w:rsidRPr="001902AD">
        <w:rPr>
          <w:lang w:val="vi-VN"/>
        </w:rPr>
        <w:t>.</w:t>
      </w:r>
      <w:r w:rsidR="001902AD">
        <w:t>00</w:t>
      </w:r>
      <w:r w:rsidRPr="001902AD">
        <w:rPr>
          <w:lang w:val="vi-VN"/>
        </w:rPr>
        <w:t>%).</w:t>
      </w:r>
    </w:p>
    <w:p w14:paraId="2EB9923D" w14:textId="77777777" w:rsidR="007D5E33" w:rsidRPr="001902AD" w:rsidRDefault="00000000">
      <w:pPr>
        <w:rPr>
          <w:lang w:val="vi-VN"/>
        </w:rPr>
      </w:pPr>
      <w:r w:rsidRPr="001902AD">
        <w:rPr>
          <w:lang w:val="vi-VN"/>
        </w:rPr>
        <w:t>b) Ta có ma trận chuyển đổi trạng thái P sau 4 giai đoạn vận hành là:</w:t>
      </w:r>
      <w:r w:rsidRPr="001902AD">
        <w:rPr>
          <w:lang w:val="vi-VN"/>
        </w:rPr>
        <w:br/>
        <w:t>P⁴ =</w:t>
      </w:r>
      <w:r w:rsidRPr="001902AD">
        <w:rPr>
          <w:lang w:val="vi-VN"/>
        </w:rPr>
        <w:br/>
        <w:t>[0.218  0.270  0.232  0.280]</w:t>
      </w:r>
      <w:r w:rsidRPr="001902AD">
        <w:rPr>
          <w:lang w:val="vi-VN"/>
        </w:rPr>
        <w:br/>
        <w:t>[0.217  0.271  0.232  0.280]</w:t>
      </w:r>
      <w:r w:rsidRPr="001902AD">
        <w:rPr>
          <w:lang w:val="vi-VN"/>
        </w:rPr>
        <w:br/>
        <w:t>[0.217  0.271  0.232  0.280]</w:t>
      </w:r>
      <w:r w:rsidRPr="001902AD">
        <w:rPr>
          <w:lang w:val="vi-VN"/>
        </w:rPr>
        <w:br/>
        <w:t>[0.217  0.271  0.232  0.280]</w:t>
      </w:r>
      <w:r w:rsidRPr="001902AD">
        <w:rPr>
          <w:lang w:val="vi-VN"/>
        </w:rPr>
        <w:br/>
      </w:r>
      <w:r w:rsidRPr="001902AD">
        <w:rPr>
          <w:lang w:val="vi-VN"/>
        </w:rPr>
        <w:br/>
        <w:t xml:space="preserve">Vậy </w:t>
      </w:r>
      <w:proofErr w:type="spellStart"/>
      <w:r w:rsidRPr="001902AD">
        <w:rPr>
          <w:lang w:val="vi-VN"/>
        </w:rPr>
        <w:t>vector</w:t>
      </w:r>
      <w:proofErr w:type="spellEnd"/>
      <w:r w:rsidRPr="001902AD">
        <w:rPr>
          <w:lang w:val="vi-VN"/>
        </w:rPr>
        <w:t xml:space="preserve"> phân phối xác suất sau 4 giai đoạn vận hành là:</w:t>
      </w:r>
      <w:r w:rsidRPr="001902AD">
        <w:rPr>
          <w:lang w:val="vi-VN"/>
        </w:rPr>
        <w:br/>
        <w:t>π(4) = [0.218  0.270  0.232  0.280]</w:t>
      </w:r>
    </w:p>
    <w:sectPr w:rsidR="007D5E33" w:rsidRPr="001902A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AC062" w14:textId="77777777" w:rsidR="0075183E" w:rsidRDefault="0075183E">
      <w:pPr>
        <w:spacing w:line="240" w:lineRule="auto"/>
      </w:pPr>
      <w:r>
        <w:separator/>
      </w:r>
    </w:p>
  </w:endnote>
  <w:endnote w:type="continuationSeparator" w:id="0">
    <w:p w14:paraId="5598EE97" w14:textId="77777777" w:rsidR="0075183E" w:rsidRDefault="007518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E4690" w14:textId="77777777" w:rsidR="0075183E" w:rsidRDefault="0075183E">
      <w:pPr>
        <w:spacing w:after="0"/>
      </w:pPr>
      <w:r>
        <w:separator/>
      </w:r>
    </w:p>
  </w:footnote>
  <w:footnote w:type="continuationSeparator" w:id="0">
    <w:p w14:paraId="13CEABA0" w14:textId="77777777" w:rsidR="0075183E" w:rsidRDefault="0075183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Sudong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Sudong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Duudong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Duudong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Sudong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Duudong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69879542">
    <w:abstractNumId w:val="5"/>
  </w:num>
  <w:num w:numId="2" w16cid:durableId="695926802">
    <w:abstractNumId w:val="3"/>
  </w:num>
  <w:num w:numId="3" w16cid:durableId="175461542">
    <w:abstractNumId w:val="2"/>
  </w:num>
  <w:num w:numId="4" w16cid:durableId="65960746">
    <w:abstractNumId w:val="4"/>
  </w:num>
  <w:num w:numId="5" w16cid:durableId="29187031">
    <w:abstractNumId w:val="1"/>
  </w:num>
  <w:num w:numId="6" w16cid:durableId="54487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2AD"/>
    <w:rsid w:val="0029639D"/>
    <w:rsid w:val="00326F90"/>
    <w:rsid w:val="0075183E"/>
    <w:rsid w:val="007D5E33"/>
    <w:rsid w:val="00AA1D8D"/>
    <w:rsid w:val="00B47730"/>
    <w:rsid w:val="00CB0664"/>
    <w:rsid w:val="00D85FF6"/>
    <w:rsid w:val="00FC693F"/>
    <w:rsid w:val="038B0DFC"/>
    <w:rsid w:val="29D41530"/>
    <w:rsid w:val="3E13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589131B"/>
  <w14:defaultImageDpi w14:val="300"/>
  <w15:docId w15:val="{9F33CE59-A8BB-4FD6-9106-082391DC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200" w:line="276" w:lineRule="auto"/>
    </w:pPr>
    <w:rPr>
      <w:rFonts w:ascii="Times New Roman" w:hAnsi="Times New Roman"/>
      <w:sz w:val="24"/>
      <w:szCs w:val="22"/>
    </w:rPr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link w:val="ThnVnbanChar"/>
    <w:uiPriority w:val="99"/>
    <w:unhideWhenUsed/>
    <w:qFormat/>
    <w:pPr>
      <w:spacing w:after="120"/>
    </w:pPr>
  </w:style>
  <w:style w:type="paragraph" w:styleId="Thnvnban2">
    <w:name w:val="Body Text 2"/>
    <w:basedOn w:val="Binhthng"/>
    <w:link w:val="Thnvnban2Char"/>
    <w:uiPriority w:val="99"/>
    <w:unhideWhenUsed/>
    <w:qFormat/>
    <w:pPr>
      <w:spacing w:after="120" w:line="480" w:lineRule="auto"/>
    </w:pPr>
  </w:style>
  <w:style w:type="paragraph" w:styleId="Thnvnban3">
    <w:name w:val="Body Text 3"/>
    <w:basedOn w:val="Binhthng"/>
    <w:link w:val="Thnvnban3Char"/>
    <w:uiPriority w:val="99"/>
    <w:unhideWhenUsed/>
    <w:qFormat/>
    <w:pPr>
      <w:spacing w:after="120"/>
    </w:pPr>
    <w:rPr>
      <w:sz w:val="16"/>
      <w:szCs w:val="16"/>
    </w:rPr>
  </w:style>
  <w:style w:type="paragraph" w:styleId="Chuthich">
    <w:name w:val="caption"/>
    <w:basedOn w:val="Binhthng"/>
    <w:next w:val="Binhthng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hnmanh">
    <w:name w:val="Emphasis"/>
    <w:basedOn w:val="Phngmcinhcuaoanvn"/>
    <w:uiPriority w:val="20"/>
    <w:qFormat/>
    <w:rPr>
      <w:i/>
      <w:iCs/>
    </w:rPr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Danhsach">
    <w:name w:val="List"/>
    <w:basedOn w:val="Binhthng"/>
    <w:uiPriority w:val="99"/>
    <w:unhideWhenUsed/>
    <w:qFormat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qFormat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qFormat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qFormat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qFormat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qFormat/>
    <w:pPr>
      <w:numPr>
        <w:numId w:val="3"/>
      </w:numPr>
      <w:contextualSpacing/>
    </w:pPr>
  </w:style>
  <w:style w:type="paragraph" w:styleId="Danhsachlintuc">
    <w:name w:val="List Continue"/>
    <w:basedOn w:val="Binhthng"/>
    <w:uiPriority w:val="99"/>
    <w:unhideWhenUsed/>
    <w:qFormat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qFormat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qFormat/>
    <w:pPr>
      <w:spacing w:after="120"/>
      <w:ind w:left="1080"/>
      <w:contextualSpacing/>
    </w:pPr>
  </w:style>
  <w:style w:type="paragraph" w:styleId="Sudong">
    <w:name w:val="List Number"/>
    <w:basedOn w:val="Binhthng"/>
    <w:uiPriority w:val="99"/>
    <w:unhideWhenUsed/>
    <w:qFormat/>
    <w:pPr>
      <w:numPr>
        <w:numId w:val="4"/>
      </w:numPr>
      <w:contextualSpacing/>
    </w:pPr>
  </w:style>
  <w:style w:type="paragraph" w:styleId="Sudong2">
    <w:name w:val="List Number 2"/>
    <w:basedOn w:val="Binhthng"/>
    <w:uiPriority w:val="99"/>
    <w:unhideWhenUsed/>
    <w:qFormat/>
    <w:pPr>
      <w:numPr>
        <w:numId w:val="5"/>
      </w:numPr>
      <w:contextualSpacing/>
    </w:pPr>
  </w:style>
  <w:style w:type="paragraph" w:styleId="Sudong3">
    <w:name w:val="List Number 3"/>
    <w:basedOn w:val="Binhthng"/>
    <w:uiPriority w:val="99"/>
    <w:unhideWhenUsed/>
    <w:qFormat/>
    <w:pPr>
      <w:numPr>
        <w:numId w:val="6"/>
      </w:numPr>
      <w:contextualSpacing/>
    </w:pPr>
  </w:style>
  <w:style w:type="paragraph" w:styleId="VnbanMacro">
    <w:name w:val="macro"/>
    <w:link w:val="VnbanMacro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Manh">
    <w:name w:val="Strong"/>
    <w:basedOn w:val="Phngmcinhcuaoanvn"/>
    <w:uiPriority w:val="22"/>
    <w:qFormat/>
    <w:rPr>
      <w:b/>
      <w:bCs/>
    </w:rPr>
  </w:style>
  <w:style w:type="paragraph" w:styleId="Tiuphu">
    <w:name w:val="Subtitle"/>
    <w:basedOn w:val="Binhthng"/>
    <w:next w:val="Binhthng"/>
    <w:link w:val="Tiuphu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LiBang">
    <w:name w:val="Table Grid"/>
    <w:basedOn w:val="BangThngthng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u">
    <w:name w:val="Title"/>
    <w:basedOn w:val="Binhthng"/>
    <w:next w:val="Binhthng"/>
    <w:link w:val="Tiu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nnMausang">
    <w:name w:val="Light Shading"/>
    <w:basedOn w:val="BangThngthng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Mausang-Nhnmanh1">
    <w:name w:val="Light Grid Accent 1"/>
    <w:basedOn w:val="BangThngthng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Mausang-Nhnmanh2">
    <w:name w:val="Light Grid Accent 2"/>
    <w:basedOn w:val="BangThngthng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Mausang-Nhnmanh3">
    <w:name w:val="Light Grid Accent 3"/>
    <w:basedOn w:val="BangThngthng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Mausang-Nhnmanh4">
    <w:name w:val="Light Grid Accent 4"/>
    <w:basedOn w:val="BangThngthng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Mausang-Nhnmanh5">
    <w:name w:val="Light Grid Accent 5"/>
    <w:basedOn w:val="BangThngthng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Mausang-Nhnmanh6">
    <w:name w:val="Light Grid Accent 6"/>
    <w:basedOn w:val="BangThngthng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TnnVa1">
    <w:name w:val="Medium Shading 1"/>
    <w:basedOn w:val="BangThngthng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utrangChar">
    <w:name w:val="Đầu trang Char"/>
    <w:basedOn w:val="Phngmcinhcuaoanvn"/>
    <w:link w:val="utrang"/>
    <w:uiPriority w:val="99"/>
    <w:qFormat/>
  </w:style>
  <w:style w:type="character" w:customStyle="1" w:styleId="ChntrangChar">
    <w:name w:val="Chân trang Char"/>
    <w:basedOn w:val="Phngmcinhcuaoanvn"/>
    <w:link w:val="Chntrang"/>
    <w:uiPriority w:val="99"/>
    <w:qFormat/>
  </w:style>
  <w:style w:type="paragraph" w:styleId="KhngDncch">
    <w:name w:val="No Spacing"/>
    <w:uiPriority w:val="1"/>
    <w:qFormat/>
    <w:rPr>
      <w:sz w:val="22"/>
      <w:szCs w:val="22"/>
    </w:rPr>
  </w:style>
  <w:style w:type="character" w:customStyle="1" w:styleId="u1Char">
    <w:name w:val="Đầu đề 1 Char"/>
    <w:basedOn w:val="Phngmcinhcuaoanvn"/>
    <w:link w:val="u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uChar">
    <w:name w:val="Tiêu đề Char"/>
    <w:basedOn w:val="Phngmcinhcuaoanvn"/>
    <w:link w:val="Tiu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phuChar">
    <w:name w:val="Tiêu đề phụ Char"/>
    <w:basedOn w:val="Phngmcinhcuaoanvn"/>
    <w:link w:val="Tiuphu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character" w:customStyle="1" w:styleId="ThnVnbanChar">
    <w:name w:val="Thân Văn bản Char"/>
    <w:basedOn w:val="Phngmcinhcuaoanvn"/>
    <w:link w:val="ThnVnban"/>
    <w:uiPriority w:val="99"/>
    <w:qFormat/>
  </w:style>
  <w:style w:type="character" w:customStyle="1" w:styleId="Thnvnban2Char">
    <w:name w:val="Thân văn bản 2 Char"/>
    <w:basedOn w:val="Phngmcinhcuaoanvn"/>
    <w:link w:val="Thnvnban2"/>
    <w:uiPriority w:val="99"/>
    <w:qFormat/>
  </w:style>
  <w:style w:type="character" w:customStyle="1" w:styleId="Thnvnban3Char">
    <w:name w:val="Thân văn bản 3 Char"/>
    <w:basedOn w:val="Phngmcinhcuaoanvn"/>
    <w:link w:val="Thnvnban3"/>
    <w:uiPriority w:val="99"/>
    <w:qFormat/>
    <w:rPr>
      <w:sz w:val="16"/>
      <w:szCs w:val="16"/>
    </w:rPr>
  </w:style>
  <w:style w:type="character" w:customStyle="1" w:styleId="VnbanMacroChar">
    <w:name w:val="Văn bản Macro Char"/>
    <w:basedOn w:val="Phngmcinhcuaoanvn"/>
    <w:link w:val="VnbanMacro"/>
    <w:uiPriority w:val="99"/>
    <w:qFormat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haykepm">
    <w:name w:val="Intense Quote"/>
    <w:basedOn w:val="Binhthng"/>
    <w:next w:val="Binhthng"/>
    <w:link w:val="Nhaykepm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Pr>
      <w:b/>
      <w:bCs/>
      <w:i/>
      <w:iCs/>
      <w:color w:val="4F81BD" w:themeColor="accent1"/>
    </w:rPr>
  </w:style>
  <w:style w:type="character" w:customStyle="1" w:styleId="NhnmanhTinht1">
    <w:name w:val="Nhấn mạnh Tinh tế1"/>
    <w:basedOn w:val="Phngmcinhcuaoanvn"/>
    <w:uiPriority w:val="19"/>
    <w:qFormat/>
    <w:rPr>
      <w:i/>
      <w:iCs/>
      <w:color w:val="7F7F7F" w:themeColor="text1" w:themeTint="80"/>
    </w:rPr>
  </w:style>
  <w:style w:type="character" w:customStyle="1" w:styleId="NhnmnhThm1">
    <w:name w:val="Nhấn mạnh Thêm1"/>
    <w:basedOn w:val="Phngmcinhcuaoanvn"/>
    <w:uiPriority w:val="21"/>
    <w:qFormat/>
    <w:rPr>
      <w:b/>
      <w:bCs/>
      <w:i/>
      <w:iCs/>
      <w:color w:val="4F81BD" w:themeColor="accent1"/>
    </w:rPr>
  </w:style>
  <w:style w:type="character" w:customStyle="1" w:styleId="ThamchiuTinht1">
    <w:name w:val="Tham chiếu Tinh tế1"/>
    <w:basedOn w:val="Phngmcinhcuaoanvn"/>
    <w:uiPriority w:val="31"/>
    <w:qFormat/>
    <w:rPr>
      <w:smallCaps/>
      <w:color w:val="C0504D" w:themeColor="accent2"/>
      <w:u w:val="single"/>
    </w:rPr>
  </w:style>
  <w:style w:type="character" w:customStyle="1" w:styleId="ThamchiuNhnmnh1">
    <w:name w:val="Tham chiếu Nhấn mạnh1"/>
    <w:basedOn w:val="Phngmcinhcuaoanvn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iuSach1">
    <w:name w:val="Tiêu đề Sách1"/>
    <w:basedOn w:val="Phngmcinhcuaoanvn"/>
    <w:uiPriority w:val="33"/>
    <w:qFormat/>
    <w:rPr>
      <w:b/>
      <w:bCs/>
      <w:smallCaps/>
      <w:spacing w:val="5"/>
    </w:rPr>
  </w:style>
  <w:style w:type="paragraph" w:customStyle="1" w:styleId="uMucluc1">
    <w:name w:val="Đầu đề Mục lục1"/>
    <w:basedOn w:val="u1"/>
    <w:next w:val="Binhthng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Lê Thị Diệu Hòa</cp:lastModifiedBy>
  <cp:revision>2</cp:revision>
  <dcterms:created xsi:type="dcterms:W3CDTF">2013-12-23T23:15:00Z</dcterms:created>
  <dcterms:modified xsi:type="dcterms:W3CDTF">2026-05-26T07:39:00Z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7FD0F61E9EDE449C9D2DD8F0BEE18CE5_13</vt:lpwstr>
  </property>
</Properties>
</file>